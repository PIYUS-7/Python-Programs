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B70B30">
      <w:pPr>
        <w:pStyle w:val="6"/>
        <w:spacing w:before="292"/>
        <w:ind w:left="0"/>
        <w:rPr>
          <w:rFonts w:hint="default" w:ascii="Times New Roman"/>
          <w:sz w:val="36"/>
          <w:lang w:val="en-IN"/>
        </w:rPr>
      </w:pPr>
    </w:p>
    <w:p w14:paraId="71E2C8AD">
      <w:pPr>
        <w:spacing w:before="0"/>
        <w:ind w:left="294" w:right="867" w:firstLine="0"/>
        <w:jc w:val="center"/>
        <w:rPr>
          <w:rFonts w:hint="default" w:asciiTheme="majorAscii" w:hAnsiTheme="majorAscii"/>
          <w:b/>
          <w:spacing w:val="-2"/>
          <w:sz w:val="48"/>
          <w:szCs w:val="48"/>
        </w:rPr>
      </w:pPr>
      <w:r>
        <w:rPr>
          <w:rFonts w:hint="default" w:asciiTheme="majorAscii" w:hAnsiTheme="majorAscii"/>
          <w:b/>
          <w:spacing w:val="-2"/>
          <w:sz w:val="48"/>
          <w:szCs w:val="48"/>
        </w:rPr>
        <w:t>PM</w:t>
      </w:r>
      <w:r>
        <w:rPr>
          <w:rFonts w:hint="default" w:asciiTheme="majorAscii" w:hAnsiTheme="majorAscii"/>
          <w:b/>
          <w:spacing w:val="-17"/>
          <w:sz w:val="48"/>
          <w:szCs w:val="48"/>
        </w:rPr>
        <w:t xml:space="preserve"> </w:t>
      </w:r>
      <w:r>
        <w:rPr>
          <w:rFonts w:hint="default" w:asciiTheme="majorAscii" w:hAnsiTheme="majorAscii"/>
          <w:b/>
          <w:spacing w:val="-2"/>
          <w:sz w:val="48"/>
          <w:szCs w:val="48"/>
        </w:rPr>
        <w:t>SHRI</w:t>
      </w:r>
      <w:r>
        <w:rPr>
          <w:rFonts w:hint="default" w:asciiTheme="majorAscii" w:hAnsiTheme="majorAscii"/>
          <w:b/>
          <w:spacing w:val="-16"/>
          <w:sz w:val="48"/>
          <w:szCs w:val="48"/>
        </w:rPr>
        <w:t xml:space="preserve"> </w:t>
      </w:r>
      <w:r>
        <w:rPr>
          <w:rFonts w:hint="default" w:asciiTheme="majorAscii" w:hAnsiTheme="majorAscii"/>
          <w:b/>
          <w:spacing w:val="-2"/>
          <w:sz w:val="48"/>
          <w:szCs w:val="48"/>
        </w:rPr>
        <w:t>KENDRIYA</w:t>
      </w:r>
      <w:r>
        <w:rPr>
          <w:rFonts w:hint="default" w:asciiTheme="majorAscii" w:hAnsiTheme="majorAscii"/>
          <w:b/>
          <w:spacing w:val="-17"/>
          <w:sz w:val="48"/>
          <w:szCs w:val="48"/>
        </w:rPr>
        <w:t xml:space="preserve"> </w:t>
      </w:r>
      <w:r>
        <w:rPr>
          <w:rFonts w:hint="default" w:asciiTheme="majorAscii" w:hAnsiTheme="majorAscii"/>
          <w:b/>
          <w:spacing w:val="-2"/>
          <w:sz w:val="48"/>
          <w:szCs w:val="48"/>
        </w:rPr>
        <w:t>VIDYALAYA</w:t>
      </w:r>
      <w:r>
        <w:rPr>
          <w:rFonts w:hint="default" w:asciiTheme="majorAscii" w:hAnsiTheme="majorAscii"/>
          <w:b/>
          <w:spacing w:val="-16"/>
          <w:sz w:val="48"/>
          <w:szCs w:val="48"/>
        </w:rPr>
        <w:t xml:space="preserve"> </w:t>
      </w:r>
      <w:r>
        <w:rPr>
          <w:rFonts w:hint="default" w:asciiTheme="majorAscii" w:hAnsiTheme="majorAscii"/>
          <w:b/>
          <w:spacing w:val="-2"/>
          <w:sz w:val="48"/>
          <w:szCs w:val="48"/>
        </w:rPr>
        <w:t>NO.2</w:t>
      </w:r>
      <w:r>
        <w:rPr>
          <w:rFonts w:hint="default" w:asciiTheme="majorAscii" w:hAnsiTheme="majorAscii"/>
          <w:b/>
          <w:spacing w:val="-2"/>
          <w:sz w:val="48"/>
          <w:szCs w:val="48"/>
          <w:lang w:val="en-IN"/>
        </w:rPr>
        <w:t xml:space="preserve"> </w:t>
      </w:r>
      <w:r>
        <w:rPr>
          <w:rFonts w:hint="default" w:asciiTheme="majorAscii" w:hAnsiTheme="majorAscii"/>
          <w:b/>
          <w:spacing w:val="-2"/>
          <w:sz w:val="48"/>
          <w:szCs w:val="48"/>
        </w:rPr>
        <w:t>JAIPUR</w:t>
      </w:r>
    </w:p>
    <w:p w14:paraId="6D43C49C">
      <w:pPr>
        <w:spacing w:before="0"/>
        <w:ind w:left="294" w:right="867" w:firstLine="0"/>
        <w:jc w:val="center"/>
        <w:rPr>
          <w:rFonts w:ascii="Arial"/>
          <w:b/>
          <w:spacing w:val="-2"/>
          <w:sz w:val="36"/>
        </w:rPr>
      </w:pPr>
    </w:p>
    <w:p w14:paraId="35B9F801">
      <w:pPr>
        <w:pStyle w:val="6"/>
        <w:ind w:left="0"/>
        <w:rPr>
          <w:rFonts w:hint="default" w:ascii="Arial"/>
          <w:b/>
          <w:sz w:val="36"/>
          <w:lang w:val="en-US"/>
        </w:rPr>
      </w:pPr>
      <w:r>
        <w:rPr>
          <w:rFonts w:hint="default" w:ascii="Arial"/>
          <w:b/>
          <w:sz w:val="36"/>
          <w:lang w:val="en-US"/>
        </w:rPr>
        <w:t xml:space="preserve">                            </w:t>
      </w:r>
      <w:r>
        <w:rPr>
          <w:rFonts w:hint="default" w:ascii="Arial"/>
          <w:b/>
          <w:sz w:val="36"/>
          <w:lang w:val="en-IN"/>
        </w:rPr>
        <w:t xml:space="preserve"> </w:t>
      </w:r>
      <w:r>
        <w:rPr>
          <w:rFonts w:hint="default" w:ascii="Arial"/>
          <w:b/>
          <w:sz w:val="36"/>
          <w:lang w:val="en-US"/>
        </w:rPr>
        <w:drawing>
          <wp:inline distT="0" distB="0" distL="114300" distR="114300">
            <wp:extent cx="2571115" cy="2057400"/>
            <wp:effectExtent l="0" t="0" r="4445" b="0"/>
            <wp:docPr id="18" name="Picture 18" descr="kv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kvs"/>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2571115" cy="2057400"/>
                    </a:xfrm>
                    <a:prstGeom prst="rect">
                      <a:avLst/>
                    </a:prstGeom>
                  </pic:spPr>
                </pic:pic>
              </a:graphicData>
            </a:graphic>
          </wp:inline>
        </w:drawing>
      </w:r>
    </w:p>
    <w:p w14:paraId="33167AB7">
      <w:pPr>
        <w:pStyle w:val="6"/>
        <w:ind w:left="0"/>
        <w:rPr>
          <w:rFonts w:hint="default" w:ascii="Arial"/>
          <w:b/>
          <w:sz w:val="36"/>
          <w:lang w:val="en-US"/>
        </w:rPr>
      </w:pPr>
    </w:p>
    <w:p w14:paraId="204F89C2">
      <w:pPr>
        <w:spacing w:before="0" w:line="360" w:lineRule="auto"/>
        <w:ind w:left="294" w:right="867" w:firstLine="0"/>
        <w:jc w:val="center"/>
        <w:rPr>
          <w:rFonts w:ascii="Arial"/>
          <w:b/>
          <w:sz w:val="36"/>
          <w:szCs w:val="36"/>
        </w:rPr>
      </w:pPr>
      <w:r>
        <w:rPr>
          <w:rFonts w:hint="default" w:asciiTheme="majorAscii" w:hAnsiTheme="majorAscii"/>
          <w:b/>
          <w:spacing w:val="-2"/>
          <w:sz w:val="36"/>
          <w:szCs w:val="36"/>
          <w:u w:val="single"/>
        </w:rPr>
        <w:t>ACADEMIC YEAR : 2025-26</w:t>
      </w:r>
    </w:p>
    <w:p w14:paraId="4FB86232">
      <w:pPr>
        <w:spacing w:before="0" w:line="360" w:lineRule="auto"/>
        <w:ind w:left="294" w:right="867" w:firstLine="0"/>
        <w:jc w:val="center"/>
        <w:rPr>
          <w:rFonts w:hint="default" w:asciiTheme="majorAscii" w:hAnsiTheme="majorAscii"/>
          <w:b/>
          <w:spacing w:val="-2"/>
          <w:sz w:val="32"/>
          <w:szCs w:val="32"/>
          <w:u w:val="single"/>
        </w:rPr>
      </w:pPr>
      <w:r>
        <w:rPr>
          <w:rFonts w:hint="default" w:asciiTheme="majorAscii" w:hAnsiTheme="majorAscii"/>
          <w:b/>
          <w:spacing w:val="-2"/>
          <w:sz w:val="32"/>
          <w:szCs w:val="32"/>
          <w:u w:val="single"/>
        </w:rPr>
        <w:t>PROJECT REPORT ON</w:t>
      </w:r>
    </w:p>
    <w:p w14:paraId="4C7C548F">
      <w:pPr>
        <w:spacing w:before="249"/>
        <w:ind w:left="294" w:right="867" w:firstLine="0"/>
        <w:jc w:val="center"/>
        <w:rPr>
          <w:rFonts w:hint="default" w:asciiTheme="majorAscii" w:hAnsiTheme="majorAscii"/>
          <w:b/>
          <w:color w:val="C00000"/>
          <w:spacing w:val="-2"/>
          <w:sz w:val="56"/>
          <w:szCs w:val="56"/>
          <w:lang w:val="en-IN"/>
        </w:rPr>
      </w:pPr>
      <w:r>
        <w:rPr>
          <w:rFonts w:hint="default" w:asciiTheme="majorAscii" w:hAnsiTheme="majorAscii"/>
          <w:b/>
          <w:color w:val="C00000"/>
          <w:spacing w:val="-2"/>
          <w:sz w:val="56"/>
          <w:szCs w:val="56"/>
          <w:lang w:val="en-IN"/>
        </w:rPr>
        <w:t xml:space="preserve">   “</w:t>
      </w:r>
      <w:r>
        <w:rPr>
          <w:rFonts w:hint="default" w:asciiTheme="majorAscii" w:hAnsiTheme="majorAscii"/>
          <w:b/>
          <w:color w:val="C00000"/>
          <w:spacing w:val="-2"/>
          <w:sz w:val="56"/>
          <w:szCs w:val="56"/>
        </w:rPr>
        <w:t>SCHOOL MANAGEMENT SYSTEM</w:t>
      </w:r>
      <w:r>
        <w:rPr>
          <w:rFonts w:hint="default" w:asciiTheme="majorAscii" w:hAnsiTheme="majorAscii"/>
          <w:b/>
          <w:color w:val="C00000"/>
          <w:spacing w:val="-2"/>
          <w:sz w:val="56"/>
          <w:szCs w:val="56"/>
          <w:lang w:val="en-IN"/>
        </w:rPr>
        <w:t>”</w:t>
      </w:r>
    </w:p>
    <w:p w14:paraId="767EED12">
      <w:pPr>
        <w:spacing w:before="249"/>
        <w:ind w:left="294" w:right="867" w:firstLine="0"/>
        <w:jc w:val="center"/>
        <w:rPr>
          <w:rFonts w:hint="default" w:asciiTheme="majorAscii" w:hAnsiTheme="majorAscii"/>
          <w:b/>
          <w:color w:val="C00000"/>
          <w:spacing w:val="-2"/>
          <w:sz w:val="56"/>
          <w:szCs w:val="56"/>
          <w:lang w:val="en-IN"/>
        </w:rPr>
      </w:pPr>
    </w:p>
    <w:p w14:paraId="2C4FB3B5">
      <w:pPr>
        <w:numPr>
          <w:ilvl w:val="0"/>
          <w:numId w:val="1"/>
        </w:numPr>
        <w:spacing w:before="0" w:beforeAutospacing="1" w:after="0" w:afterAutospacing="1" w:line="360" w:lineRule="auto"/>
        <w:ind w:left="720" w:hanging="360"/>
        <w:rPr>
          <w:sz w:val="40"/>
          <w:szCs w:val="40"/>
        </w:rPr>
      </w:pPr>
      <w:r>
        <w:rPr>
          <w:b/>
          <w:sz w:val="40"/>
          <w:szCs w:val="40"/>
        </w:rPr>
        <w:t>Name:</w:t>
      </w:r>
      <w:r>
        <w:rPr>
          <w:rFonts w:hint="default"/>
          <w:b/>
          <w:sz w:val="40"/>
          <w:szCs w:val="40"/>
          <w:lang w:val="en-IN"/>
        </w:rPr>
        <w:t xml:space="preserve"> </w:t>
      </w:r>
      <w:r>
        <w:rPr>
          <w:sz w:val="40"/>
          <w:szCs w:val="40"/>
        </w:rPr>
        <w:t>Piyus Saniya</w:t>
      </w:r>
    </w:p>
    <w:p w14:paraId="1820DD51">
      <w:pPr>
        <w:numPr>
          <w:ilvl w:val="0"/>
          <w:numId w:val="1"/>
        </w:numPr>
        <w:spacing w:before="0" w:beforeAutospacing="1" w:after="0" w:afterAutospacing="1" w:line="360" w:lineRule="auto"/>
        <w:ind w:left="720" w:hanging="360"/>
        <w:rPr>
          <w:sz w:val="40"/>
          <w:szCs w:val="40"/>
        </w:rPr>
      </w:pPr>
      <w:r>
        <w:rPr>
          <w:b/>
          <w:sz w:val="40"/>
          <w:szCs w:val="40"/>
        </w:rPr>
        <w:t>Roll No:</w:t>
      </w:r>
      <w:r>
        <w:rPr>
          <w:rFonts w:hint="default"/>
          <w:b/>
          <w:sz w:val="40"/>
          <w:szCs w:val="40"/>
          <w:lang w:val="en-IN"/>
        </w:rPr>
        <w:t xml:space="preserve"> </w:t>
      </w:r>
      <w:r>
        <w:rPr>
          <w:sz w:val="40"/>
          <w:szCs w:val="40"/>
        </w:rPr>
        <w:t>12324</w:t>
      </w:r>
    </w:p>
    <w:p w14:paraId="0D40C6B5">
      <w:pPr>
        <w:numPr>
          <w:ilvl w:val="0"/>
          <w:numId w:val="1"/>
        </w:numPr>
        <w:spacing w:before="0" w:beforeAutospacing="1" w:after="0" w:afterAutospacing="1" w:line="360" w:lineRule="auto"/>
        <w:ind w:left="720" w:hanging="360"/>
        <w:rPr>
          <w:sz w:val="40"/>
          <w:szCs w:val="40"/>
        </w:rPr>
      </w:pPr>
      <w:r>
        <w:rPr>
          <w:b/>
          <w:sz w:val="40"/>
          <w:szCs w:val="40"/>
        </w:rPr>
        <w:t>Class:</w:t>
      </w:r>
      <w:r>
        <w:rPr>
          <w:rFonts w:hint="default"/>
          <w:b/>
          <w:sz w:val="40"/>
          <w:szCs w:val="40"/>
          <w:lang w:val="en-IN"/>
        </w:rPr>
        <w:t xml:space="preserve"> </w:t>
      </w:r>
      <w:r>
        <w:rPr>
          <w:sz w:val="40"/>
          <w:szCs w:val="40"/>
        </w:rPr>
        <w:t>XII – ‘C’</w:t>
      </w:r>
    </w:p>
    <w:p w14:paraId="42517E0F">
      <w:pPr>
        <w:numPr>
          <w:ilvl w:val="0"/>
          <w:numId w:val="1"/>
        </w:numPr>
        <w:spacing w:before="0" w:beforeAutospacing="1" w:after="0" w:afterAutospacing="1" w:line="360" w:lineRule="auto"/>
        <w:ind w:left="720" w:hanging="360"/>
        <w:rPr>
          <w:sz w:val="40"/>
          <w:szCs w:val="40"/>
        </w:rPr>
      </w:pPr>
      <w:r>
        <w:rPr>
          <w:b/>
          <w:sz w:val="40"/>
          <w:szCs w:val="40"/>
        </w:rPr>
        <w:t>Subject:</w:t>
      </w:r>
      <w:r>
        <w:rPr>
          <w:rFonts w:hint="default"/>
          <w:b/>
          <w:sz w:val="40"/>
          <w:szCs w:val="40"/>
          <w:lang w:val="en-IN"/>
        </w:rPr>
        <w:t xml:space="preserve"> </w:t>
      </w:r>
      <w:r>
        <w:rPr>
          <w:sz w:val="40"/>
          <w:szCs w:val="40"/>
        </w:rPr>
        <w:t>Computer Science</w:t>
      </w:r>
    </w:p>
    <w:p w14:paraId="1B7FAD90">
      <w:pPr>
        <w:numPr>
          <w:ilvl w:val="0"/>
          <w:numId w:val="1"/>
        </w:numPr>
        <w:spacing w:before="0" w:beforeAutospacing="1" w:after="0" w:afterAutospacing="1" w:line="360" w:lineRule="auto"/>
        <w:ind w:left="720" w:hanging="360"/>
        <w:rPr>
          <w:sz w:val="40"/>
          <w:szCs w:val="40"/>
        </w:rPr>
      </w:pPr>
      <w:r>
        <w:rPr>
          <w:b/>
          <w:sz w:val="40"/>
          <w:szCs w:val="40"/>
        </w:rPr>
        <w:t>Sub Code:</w:t>
      </w:r>
      <w:r>
        <w:rPr>
          <w:rFonts w:hint="default"/>
          <w:b/>
          <w:sz w:val="40"/>
          <w:szCs w:val="40"/>
          <w:lang w:val="en-IN"/>
        </w:rPr>
        <w:t xml:space="preserve"> </w:t>
      </w:r>
      <w:r>
        <w:rPr>
          <w:sz w:val="40"/>
          <w:szCs w:val="40"/>
        </w:rPr>
        <w:t>083</w:t>
      </w:r>
    </w:p>
    <w:p w14:paraId="5EAA408B">
      <w:pPr>
        <w:numPr>
          <w:ilvl w:val="0"/>
          <w:numId w:val="1"/>
        </w:numPr>
        <w:spacing w:before="0" w:beforeAutospacing="1" w:after="100" w:afterAutospacing="1" w:line="360" w:lineRule="auto"/>
        <w:ind w:left="720" w:hanging="360"/>
        <w:rPr>
          <w:sz w:val="40"/>
          <w:szCs w:val="40"/>
        </w:rPr>
      </w:pPr>
      <w:r>
        <w:rPr>
          <w:b/>
          <w:sz w:val="40"/>
          <w:szCs w:val="40"/>
        </w:rPr>
        <w:t>Project Guide:</w:t>
      </w:r>
      <w:r>
        <w:rPr>
          <w:rFonts w:hint="default"/>
          <w:b/>
          <w:sz w:val="40"/>
          <w:szCs w:val="40"/>
          <w:lang w:val="en-IN"/>
        </w:rPr>
        <w:t xml:space="preserve"> </w:t>
      </w:r>
      <w:r>
        <w:rPr>
          <w:sz w:val="40"/>
          <w:szCs w:val="40"/>
        </w:rPr>
        <w:t>Ms. Tarannum, PGT (CS)</w:t>
      </w:r>
    </w:p>
    <w:p w14:paraId="0766B7EF">
      <w:pPr>
        <w:spacing w:after="0"/>
        <w:jc w:val="left"/>
        <w:rPr>
          <w:rFonts w:ascii="Arial"/>
          <w:b/>
          <w:sz w:val="28"/>
        </w:rPr>
        <w:sectPr>
          <w:type w:val="continuous"/>
          <w:pgSz w:w="11920" w:h="16860"/>
          <w:pgMar w:top="820" w:right="566" w:bottom="280" w:left="1133" w:header="720" w:footer="720" w:gutter="0"/>
          <w:pgBorders>
            <w:top w:val="threeDEngrave" w:color="auto" w:sz="36" w:space="1"/>
            <w:left w:val="threeDEngrave" w:color="auto" w:sz="36" w:space="4"/>
            <w:bottom w:val="threeDEngrave" w:color="auto" w:sz="36" w:space="1"/>
            <w:right w:val="threeDEngrave" w:color="auto" w:sz="36" w:space="4"/>
          </w:pgBorders>
          <w:cols w:space="720" w:num="1"/>
        </w:sectPr>
      </w:pPr>
    </w:p>
    <w:p w14:paraId="1BD3415B">
      <w:pPr>
        <w:pStyle w:val="2"/>
        <w:rPr>
          <w:spacing w:val="-2"/>
          <w:u w:val="single"/>
        </w:rPr>
      </w:pPr>
    </w:p>
    <w:p w14:paraId="5E69548B">
      <w:pPr>
        <w:pStyle w:val="2"/>
        <w:rPr>
          <w:spacing w:val="-2"/>
          <w:u w:val="single"/>
        </w:rPr>
      </w:pPr>
    </w:p>
    <w:p w14:paraId="2386AD8A">
      <w:pPr>
        <w:pStyle w:val="2"/>
        <w:rPr>
          <w:spacing w:val="-2"/>
          <w:u w:val="single"/>
        </w:rPr>
      </w:pPr>
    </w:p>
    <w:p w14:paraId="1DB8D653">
      <w:pPr>
        <w:pStyle w:val="2"/>
        <w:rPr>
          <w:u w:val="none"/>
        </w:rPr>
      </w:pPr>
      <w:r>
        <w:rPr>
          <w:rFonts w:hint="default" w:eastAsia="Consolas" w:cs="Consolas" w:asciiTheme="majorAscii" w:hAnsiTheme="majorAscii"/>
          <w:b/>
          <w:bCs w:val="0"/>
          <w:spacing w:val="-2"/>
          <w:sz w:val="52"/>
          <w:szCs w:val="52"/>
          <w:u w:val="single"/>
          <w:lang w:val="en-US" w:eastAsia="en-US" w:bidi="ar-SA"/>
        </w:rPr>
        <w:t>CERTIFICATE</w:t>
      </w:r>
    </w:p>
    <w:p w14:paraId="7D607C45">
      <w:pPr>
        <w:pStyle w:val="6"/>
        <w:spacing w:before="75"/>
        <w:ind w:left="0"/>
        <w:jc w:val="left"/>
        <w:rPr>
          <w:rFonts w:ascii="Arial"/>
          <w:b/>
          <w:sz w:val="44"/>
        </w:rPr>
      </w:pPr>
    </w:p>
    <w:p w14:paraId="66A570BD">
      <w:pPr>
        <w:spacing w:before="0" w:line="360" w:lineRule="auto"/>
        <w:ind w:left="307" w:right="1124" w:firstLine="720"/>
        <w:jc w:val="left"/>
        <w:rPr>
          <w:rFonts w:hint="default" w:cs="Consolas"/>
          <w:sz w:val="28"/>
          <w:szCs w:val="28"/>
          <w:lang w:val="en-IN"/>
        </w:rPr>
      </w:pPr>
      <w:r>
        <w:rPr>
          <w:rFonts w:hint="default" w:ascii="Consolas" w:hAnsi="Consolas" w:cs="Consolas"/>
          <w:sz w:val="28"/>
          <w:szCs w:val="28"/>
        </w:rPr>
        <w:t>This is to certify that</w:t>
      </w:r>
      <w:r>
        <w:rPr>
          <w:rFonts w:hint="default" w:cs="Consolas"/>
          <w:sz w:val="28"/>
          <w:szCs w:val="28"/>
          <w:lang w:val="en-IN"/>
        </w:rPr>
        <w:t xml:space="preserve"> the project titled</w:t>
      </w:r>
      <w:r>
        <w:rPr>
          <w:rFonts w:hint="default" w:ascii="Consolas" w:hAnsi="Consolas" w:cs="Consolas"/>
          <w:sz w:val="28"/>
          <w:szCs w:val="28"/>
        </w:rPr>
        <w:t xml:space="preserve"> </w:t>
      </w:r>
      <w:r>
        <w:rPr>
          <w:rFonts w:hint="default" w:cs="Consolas"/>
          <w:b/>
          <w:bCs/>
          <w:i/>
          <w:iCs/>
          <w:sz w:val="28"/>
          <w:szCs w:val="28"/>
          <w:lang w:val="en-IN"/>
        </w:rPr>
        <w:t>“</w:t>
      </w:r>
      <w:r>
        <w:rPr>
          <w:rFonts w:hint="default" w:ascii="Consolas" w:hAnsi="Consolas" w:cs="Consolas"/>
          <w:b/>
          <w:bCs/>
          <w:i/>
          <w:iCs/>
          <w:sz w:val="28"/>
          <w:szCs w:val="28"/>
          <w:u w:val="none"/>
          <w:lang w:val="en-US"/>
        </w:rPr>
        <w:t>SCHOO</w:t>
      </w:r>
      <w:r>
        <w:rPr>
          <w:rFonts w:hint="default" w:ascii="Consolas" w:hAnsi="Consolas" w:cs="Consolas"/>
          <w:b/>
          <w:bCs/>
          <w:i/>
          <w:iCs/>
          <w:sz w:val="28"/>
          <w:szCs w:val="28"/>
          <w:u w:val="none"/>
        </w:rPr>
        <w:t>L</w:t>
      </w:r>
      <w:r>
        <w:rPr>
          <w:rFonts w:hint="default" w:ascii="Consolas" w:hAnsi="Consolas" w:cs="Consolas"/>
          <w:b/>
          <w:bCs/>
          <w:i/>
          <w:iCs/>
          <w:spacing w:val="-6"/>
          <w:sz w:val="28"/>
          <w:szCs w:val="28"/>
          <w:u w:val="none"/>
        </w:rPr>
        <w:t xml:space="preserve"> </w:t>
      </w:r>
      <w:r>
        <w:rPr>
          <w:rFonts w:hint="default" w:ascii="Consolas" w:hAnsi="Consolas" w:cs="Consolas"/>
          <w:b/>
          <w:bCs/>
          <w:i/>
          <w:iCs/>
          <w:sz w:val="28"/>
          <w:szCs w:val="28"/>
          <w:u w:val="none"/>
        </w:rPr>
        <w:t>MANAGEMENT</w:t>
      </w:r>
      <w:r>
        <w:rPr>
          <w:rFonts w:hint="default" w:ascii="Consolas" w:hAnsi="Consolas" w:cs="Consolas"/>
          <w:b/>
          <w:bCs/>
          <w:i/>
          <w:iCs/>
          <w:sz w:val="28"/>
          <w:szCs w:val="28"/>
          <w:u w:val="none"/>
          <w:lang w:val="en-US"/>
        </w:rPr>
        <w:t xml:space="preserve"> SYSTEM</w:t>
      </w:r>
      <w:r>
        <w:rPr>
          <w:rFonts w:hint="default" w:cs="Consolas"/>
          <w:b/>
          <w:bCs/>
          <w:i/>
          <w:iCs/>
          <w:sz w:val="28"/>
          <w:szCs w:val="28"/>
          <w:u w:val="none"/>
          <w:lang w:val="en-IN"/>
        </w:rPr>
        <w:t>”</w:t>
      </w:r>
      <w:r>
        <w:rPr>
          <w:rFonts w:hint="default" w:cs="Consolas"/>
          <w:b/>
          <w:sz w:val="28"/>
          <w:szCs w:val="28"/>
          <w:u w:val="none"/>
          <w:lang w:val="en-IN"/>
        </w:rPr>
        <w:t xml:space="preserve"> </w:t>
      </w:r>
      <w:r>
        <w:rPr>
          <w:rFonts w:hint="default" w:cs="Consolas"/>
          <w:sz w:val="28"/>
          <w:szCs w:val="28"/>
          <w:lang w:val="en-IN"/>
        </w:rPr>
        <w:t xml:space="preserve">submitted by </w:t>
      </w:r>
      <w:r>
        <w:rPr>
          <w:rFonts w:hint="default" w:cs="Consolas"/>
          <w:b/>
          <w:bCs/>
          <w:i/>
          <w:iCs/>
          <w:sz w:val="28"/>
          <w:szCs w:val="28"/>
          <w:lang w:val="en-IN"/>
        </w:rPr>
        <w:t>“PIYUS SANIYA”</w:t>
      </w:r>
      <w:r>
        <w:rPr>
          <w:rFonts w:hint="default" w:cs="Consolas"/>
          <w:b w:val="0"/>
          <w:bCs w:val="0"/>
          <w:sz w:val="28"/>
          <w:szCs w:val="28"/>
          <w:lang w:val="en-IN"/>
        </w:rPr>
        <w:t xml:space="preserve">,student of Class XII C, Roll No. </w:t>
      </w:r>
      <w:r>
        <w:rPr>
          <w:rFonts w:hint="default" w:ascii="Consolas" w:hAnsi="Consolas" w:cs="Consolas"/>
          <w:b/>
          <w:i/>
          <w:iCs/>
          <w:sz w:val="28"/>
          <w:szCs w:val="28"/>
          <w:u w:val="none"/>
        </w:rPr>
        <w:t>12324</w:t>
      </w:r>
      <w:r>
        <w:rPr>
          <w:rFonts w:hint="default" w:cs="Consolas"/>
          <w:b w:val="0"/>
          <w:bCs/>
          <w:sz w:val="28"/>
          <w:szCs w:val="28"/>
          <w:u w:val="none"/>
          <w:lang w:val="en-IN"/>
        </w:rPr>
        <w:t xml:space="preserve">, for the subject </w:t>
      </w:r>
      <w:r>
        <w:rPr>
          <w:rFonts w:hint="default" w:ascii="Consolas" w:hAnsi="Consolas" w:cs="Consolas"/>
          <w:b/>
          <w:bCs/>
          <w:i/>
          <w:iCs/>
          <w:sz w:val="28"/>
          <w:szCs w:val="28"/>
        </w:rPr>
        <w:t>Computer Science (083)</w:t>
      </w:r>
      <w:r>
        <w:rPr>
          <w:rFonts w:hint="default" w:cs="Consolas"/>
          <w:sz w:val="28"/>
          <w:szCs w:val="28"/>
          <w:lang w:val="en-IN"/>
        </w:rPr>
        <w:t>,</w:t>
      </w:r>
      <w:r>
        <w:rPr>
          <w:rFonts w:hint="default" w:ascii="Consolas" w:hAnsi="Consolas" w:cs="Consolas"/>
          <w:b/>
          <w:spacing w:val="-1"/>
          <w:sz w:val="28"/>
          <w:szCs w:val="28"/>
        </w:rPr>
        <w:t xml:space="preserve"> </w:t>
      </w:r>
      <w:r>
        <w:rPr>
          <w:rFonts w:hint="default" w:ascii="Consolas" w:hAnsi="Consolas" w:cs="Consolas"/>
          <w:sz w:val="28"/>
          <w:szCs w:val="28"/>
        </w:rPr>
        <w:t>has</w:t>
      </w:r>
      <w:r>
        <w:rPr>
          <w:rFonts w:hint="default" w:cs="Consolas"/>
          <w:sz w:val="28"/>
          <w:szCs w:val="28"/>
          <w:lang w:val="en-IN"/>
        </w:rPr>
        <w:t xml:space="preserve"> been </w:t>
      </w:r>
      <w:r>
        <w:rPr>
          <w:rFonts w:hint="default" w:ascii="Consolas" w:hAnsi="Consolas" w:cs="Consolas"/>
          <w:sz w:val="28"/>
          <w:szCs w:val="28"/>
        </w:rPr>
        <w:t>completed</w:t>
      </w:r>
      <w:r>
        <w:rPr>
          <w:rFonts w:hint="default" w:cs="Consolas"/>
          <w:sz w:val="28"/>
          <w:szCs w:val="28"/>
          <w:lang w:val="en-IN"/>
        </w:rPr>
        <w:t xml:space="preserve"> under my supervision.</w:t>
      </w:r>
    </w:p>
    <w:p w14:paraId="6968A22A">
      <w:pPr>
        <w:spacing w:before="0" w:line="360" w:lineRule="auto"/>
        <w:ind w:left="307" w:right="1124" w:firstLine="720"/>
        <w:jc w:val="left"/>
        <w:rPr>
          <w:rFonts w:hint="default" w:cs="Consolas"/>
          <w:sz w:val="28"/>
          <w:szCs w:val="28"/>
          <w:lang w:val="en-IN"/>
        </w:rPr>
      </w:pPr>
    </w:p>
    <w:p w14:paraId="19A4E532">
      <w:pPr>
        <w:spacing w:before="0" w:line="360" w:lineRule="auto"/>
        <w:ind w:left="307" w:right="1124" w:firstLine="720"/>
        <w:jc w:val="left"/>
        <w:rPr>
          <w:rFonts w:hint="default" w:cs="Consolas"/>
          <w:sz w:val="28"/>
          <w:szCs w:val="28"/>
          <w:lang w:val="en-IN"/>
        </w:rPr>
      </w:pPr>
      <w:r>
        <w:rPr>
          <w:rFonts w:hint="default" w:cs="Consolas"/>
          <w:sz w:val="28"/>
          <w:szCs w:val="28"/>
          <w:lang w:val="en-IN"/>
        </w:rPr>
        <w:t>This project is the original work of the student and full fills the requirements of the CBSE curriculum for the academic year 2025-26.</w:t>
      </w:r>
    </w:p>
    <w:p w14:paraId="315D2BD3">
      <w:pPr>
        <w:pStyle w:val="6"/>
        <w:ind w:left="0"/>
        <w:rPr>
          <w:rFonts w:ascii="Arial"/>
          <w:b/>
          <w:sz w:val="28"/>
          <w:szCs w:val="28"/>
        </w:rPr>
      </w:pPr>
    </w:p>
    <w:p w14:paraId="61440D64">
      <w:pPr>
        <w:pStyle w:val="6"/>
        <w:ind w:left="0"/>
        <w:rPr>
          <w:rFonts w:ascii="Arial"/>
          <w:b/>
          <w:sz w:val="28"/>
          <w:szCs w:val="28"/>
        </w:rPr>
      </w:pPr>
    </w:p>
    <w:p w14:paraId="70DA9A70">
      <w:pPr>
        <w:pStyle w:val="6"/>
        <w:ind w:left="0"/>
        <w:rPr>
          <w:rFonts w:ascii="Arial"/>
          <w:b/>
          <w:sz w:val="28"/>
          <w:szCs w:val="28"/>
        </w:rPr>
      </w:pPr>
    </w:p>
    <w:p w14:paraId="51A759A4">
      <w:pPr>
        <w:pStyle w:val="6"/>
        <w:ind w:left="0"/>
        <w:rPr>
          <w:rFonts w:ascii="Arial"/>
          <w:b/>
          <w:sz w:val="28"/>
          <w:szCs w:val="28"/>
        </w:rPr>
      </w:pPr>
    </w:p>
    <w:p w14:paraId="3C036A8F">
      <w:pPr>
        <w:pStyle w:val="6"/>
        <w:ind w:left="0"/>
        <w:rPr>
          <w:rFonts w:ascii="Arial"/>
          <w:b/>
          <w:sz w:val="28"/>
          <w:szCs w:val="28"/>
        </w:rPr>
      </w:pPr>
    </w:p>
    <w:p w14:paraId="11AB5AD0">
      <w:pPr>
        <w:jc w:val="both"/>
        <w:rPr>
          <w:sz w:val="28"/>
          <w:szCs w:val="28"/>
        </w:rPr>
      </w:pPr>
      <w:r>
        <w:rPr>
          <w:rFonts w:hint="default"/>
          <w:sz w:val="28"/>
          <w:szCs w:val="28"/>
          <w:lang w:val="en-IN"/>
        </w:rPr>
        <w:t>__________________________</w:t>
      </w:r>
      <w:r>
        <w:rPr>
          <w:sz w:val="28"/>
          <w:szCs w:val="28"/>
        </w:rPr>
        <w:tab/>
      </w:r>
      <w:r>
        <w:rPr>
          <w:sz w:val="28"/>
          <w:szCs w:val="28"/>
        </w:rPr>
        <w:tab/>
      </w:r>
      <w:r>
        <w:rPr>
          <w:sz w:val="28"/>
          <w:szCs w:val="28"/>
        </w:rPr>
        <w:tab/>
      </w:r>
      <w:r>
        <w:rPr>
          <w:rFonts w:hint="default"/>
          <w:sz w:val="28"/>
          <w:szCs w:val="28"/>
          <w:lang w:val="en-IN"/>
        </w:rPr>
        <w:t xml:space="preserve">   _________________________</w:t>
      </w:r>
      <w:r>
        <w:rPr>
          <w:sz w:val="28"/>
          <w:szCs w:val="28"/>
        </w:rPr>
        <w:tab/>
      </w:r>
      <w:r>
        <w:rPr>
          <w:sz w:val="28"/>
          <w:szCs w:val="28"/>
        </w:rPr>
        <w:tab/>
      </w:r>
      <w:r>
        <w:rPr>
          <w:sz w:val="28"/>
          <w:szCs w:val="28"/>
        </w:rPr>
        <w:tab/>
      </w:r>
      <w:r>
        <w:rPr>
          <w:sz w:val="28"/>
          <w:szCs w:val="28"/>
        </w:rPr>
        <w:tab/>
      </w:r>
    </w:p>
    <w:p w14:paraId="3090E7D8">
      <w:pPr>
        <w:pStyle w:val="6"/>
        <w:ind w:left="0"/>
        <w:rPr>
          <w:rFonts w:ascii="Arial"/>
          <w:b/>
          <w:sz w:val="28"/>
          <w:szCs w:val="28"/>
        </w:rPr>
      </w:pPr>
      <w:r>
        <w:rPr>
          <w:sz w:val="28"/>
          <w:szCs w:val="28"/>
        </w:rPr>
        <w:t>Sign. Of Internal Examiner</w:t>
      </w:r>
      <w:r>
        <w:tab/>
      </w:r>
      <w:r>
        <w:tab/>
      </w:r>
      <w:r>
        <w:tab/>
      </w:r>
      <w:r>
        <w:rPr>
          <w:rFonts w:hint="default"/>
          <w:lang w:val="en-IN"/>
        </w:rPr>
        <w:t xml:space="preserve">   </w:t>
      </w:r>
      <w:r>
        <w:rPr>
          <w:sz w:val="28"/>
          <w:szCs w:val="28"/>
        </w:rPr>
        <w:t>Sign. Of External Examiner</w:t>
      </w:r>
    </w:p>
    <w:p w14:paraId="52D514DC">
      <w:pPr>
        <w:pStyle w:val="6"/>
        <w:ind w:left="0"/>
        <w:rPr>
          <w:rFonts w:ascii="Arial"/>
          <w:b/>
          <w:sz w:val="28"/>
          <w:szCs w:val="28"/>
        </w:rPr>
      </w:pPr>
    </w:p>
    <w:p w14:paraId="4ADC41CE">
      <w:pPr>
        <w:pStyle w:val="6"/>
        <w:ind w:left="0"/>
        <w:rPr>
          <w:rFonts w:ascii="Arial"/>
          <w:sz w:val="28"/>
          <w:szCs w:val="28"/>
        </w:rPr>
      </w:pPr>
    </w:p>
    <w:p w14:paraId="511EA48D">
      <w:pPr>
        <w:pStyle w:val="6"/>
        <w:ind w:left="0"/>
        <w:rPr>
          <w:rFonts w:ascii="Arial"/>
          <w:sz w:val="28"/>
          <w:szCs w:val="28"/>
        </w:rPr>
      </w:pPr>
    </w:p>
    <w:p w14:paraId="43A2EEED">
      <w:pPr>
        <w:pStyle w:val="6"/>
        <w:ind w:left="0"/>
        <w:rPr>
          <w:rFonts w:ascii="Arial"/>
          <w:sz w:val="28"/>
          <w:szCs w:val="28"/>
        </w:rPr>
      </w:pPr>
    </w:p>
    <w:p w14:paraId="09E3FF3E">
      <w:pPr>
        <w:spacing w:after="0" w:line="465" w:lineRule="auto"/>
        <w:jc w:val="center"/>
        <w:rPr>
          <w:rFonts w:hint="default" w:ascii="Consolas" w:hAnsi="Consolas" w:cs="Consolas"/>
          <w:sz w:val="28"/>
          <w:szCs w:val="28"/>
          <w:lang w:val="en-IN"/>
        </w:rPr>
      </w:pPr>
      <w:r>
        <w:rPr>
          <w:rFonts w:hint="default" w:ascii="Consolas" w:hAnsi="Consolas" w:cs="Consolas"/>
          <w:sz w:val="28"/>
          <w:szCs w:val="28"/>
          <w:lang w:val="en-IN"/>
        </w:rPr>
        <w:t>__________________</w:t>
      </w:r>
    </w:p>
    <w:p w14:paraId="579B11D4">
      <w:pPr>
        <w:spacing w:after="0" w:line="465" w:lineRule="auto"/>
        <w:jc w:val="center"/>
        <w:rPr>
          <w:rFonts w:hint="default" w:ascii="Consolas" w:hAnsi="Consolas" w:cs="Consolas"/>
          <w:sz w:val="28"/>
          <w:szCs w:val="28"/>
          <w:lang w:val="en-IN"/>
        </w:rPr>
        <w:sectPr>
          <w:pgSz w:w="11920" w:h="16860"/>
          <w:pgMar w:top="1060" w:right="566" w:bottom="280" w:left="1133" w:header="720" w:footer="720" w:gutter="0"/>
          <w:pgBorders>
            <w:top w:val="threeDEngrave" w:color="auto" w:sz="36" w:space="1"/>
            <w:left w:val="threeDEngrave" w:color="auto" w:sz="36" w:space="4"/>
            <w:bottom w:val="threeDEngrave" w:color="auto" w:sz="36" w:space="1"/>
            <w:right w:val="threeDEngrave" w:color="auto" w:sz="36" w:space="4"/>
          </w:pgBorders>
          <w:cols w:space="720" w:num="1"/>
        </w:sectPr>
      </w:pPr>
      <w:r>
        <w:rPr>
          <w:rFonts w:hint="default" w:ascii="Consolas" w:hAnsi="Consolas" w:cs="Consolas"/>
          <w:sz w:val="28"/>
          <w:szCs w:val="28"/>
          <w:lang w:val="en-IN"/>
        </w:rPr>
        <w:t>SIGN. OF PRINCIPAL</w:t>
      </w:r>
    </w:p>
    <w:p w14:paraId="492260F0">
      <w:pPr>
        <w:pStyle w:val="6"/>
        <w:spacing w:before="2"/>
        <w:ind w:left="0"/>
        <w:rPr>
          <w:rFonts w:ascii="Times New Roman"/>
          <w:sz w:val="10"/>
        </w:rPr>
      </w:pPr>
    </w:p>
    <w:tbl>
      <w:tblPr>
        <w:tblStyle w:val="5"/>
        <w:tblW w:w="0" w:type="auto"/>
        <w:tblInd w:w="21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975"/>
        <w:gridCol w:w="6705"/>
        <w:gridCol w:w="1634"/>
      </w:tblGrid>
      <w:tr w14:paraId="750486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25" w:hRule="atLeast"/>
        </w:trPr>
        <w:tc>
          <w:tcPr>
            <w:tcW w:w="9314" w:type="dxa"/>
            <w:gridSpan w:val="3"/>
          </w:tcPr>
          <w:p w14:paraId="0D676530">
            <w:pPr>
              <w:pStyle w:val="9"/>
              <w:spacing w:before="6"/>
              <w:rPr>
                <w:rFonts w:ascii="Times New Roman"/>
                <w:sz w:val="24"/>
              </w:rPr>
            </w:pPr>
          </w:p>
          <w:p w14:paraId="1874CD5A">
            <w:pPr>
              <w:pStyle w:val="9"/>
              <w:spacing w:line="360" w:lineRule="auto"/>
              <w:ind w:left="30"/>
              <w:jc w:val="center"/>
              <w:rPr>
                <w:b/>
                <w:sz w:val="24"/>
              </w:rPr>
            </w:pPr>
            <w:r>
              <w:rPr>
                <w:rFonts w:hint="default" w:eastAsia="Consolas" w:cs="Consolas" w:asciiTheme="majorAscii" w:hAnsiTheme="majorAscii"/>
                <w:b/>
                <w:bCs w:val="0"/>
                <w:spacing w:val="-2"/>
                <w:sz w:val="52"/>
                <w:szCs w:val="52"/>
                <w:u w:val="single" w:color="000000"/>
                <w:lang w:val="en-US" w:eastAsia="en-US" w:bidi="ar-SA"/>
              </w:rPr>
              <w:t>TABLE OF CONTENTS</w:t>
            </w:r>
          </w:p>
        </w:tc>
      </w:tr>
      <w:tr w14:paraId="4FC4C5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25" w:hRule="atLeast"/>
        </w:trPr>
        <w:tc>
          <w:tcPr>
            <w:tcW w:w="975" w:type="dxa"/>
          </w:tcPr>
          <w:p w14:paraId="431BCE9E">
            <w:pPr>
              <w:pStyle w:val="9"/>
              <w:spacing w:before="6"/>
              <w:rPr>
                <w:rFonts w:ascii="Times New Roman"/>
                <w:sz w:val="24"/>
              </w:rPr>
            </w:pPr>
          </w:p>
          <w:p w14:paraId="21C8E824">
            <w:pPr>
              <w:pStyle w:val="9"/>
              <w:ind w:left="29"/>
              <w:jc w:val="center"/>
              <w:rPr>
                <w:b/>
                <w:sz w:val="24"/>
              </w:rPr>
            </w:pPr>
            <w:r>
              <w:rPr>
                <w:rFonts w:hint="default" w:eastAsia="Consolas" w:cs="Consolas" w:asciiTheme="majorAscii" w:hAnsiTheme="majorAscii"/>
                <w:b/>
                <w:bCs w:val="0"/>
                <w:spacing w:val="-2"/>
                <w:sz w:val="30"/>
                <w:szCs w:val="30"/>
                <w:u w:val="single" w:color="000000"/>
                <w:lang w:val="en-US" w:eastAsia="en-US" w:bidi="ar-SA"/>
              </w:rPr>
              <w:t>SER</w:t>
            </w:r>
          </w:p>
        </w:tc>
        <w:tc>
          <w:tcPr>
            <w:tcW w:w="6705" w:type="dxa"/>
          </w:tcPr>
          <w:p w14:paraId="1072C14E">
            <w:pPr>
              <w:pStyle w:val="9"/>
              <w:spacing w:before="6"/>
              <w:rPr>
                <w:rFonts w:ascii="Times New Roman"/>
                <w:sz w:val="24"/>
              </w:rPr>
            </w:pPr>
          </w:p>
          <w:p w14:paraId="732CF861">
            <w:pPr>
              <w:pStyle w:val="9"/>
              <w:ind w:left="29"/>
              <w:jc w:val="center"/>
              <w:rPr>
                <w:b/>
                <w:sz w:val="24"/>
              </w:rPr>
            </w:pPr>
            <w:r>
              <w:rPr>
                <w:rFonts w:hint="default" w:eastAsia="Consolas" w:cs="Consolas" w:asciiTheme="majorAscii" w:hAnsiTheme="majorAscii"/>
                <w:b/>
                <w:bCs w:val="0"/>
                <w:spacing w:val="-2"/>
                <w:sz w:val="30"/>
                <w:szCs w:val="30"/>
                <w:u w:val="single" w:color="000000"/>
                <w:lang w:val="en-US" w:eastAsia="en-US" w:bidi="ar-SA"/>
              </w:rPr>
              <w:t>DESCRIPTION</w:t>
            </w:r>
          </w:p>
        </w:tc>
        <w:tc>
          <w:tcPr>
            <w:tcW w:w="1634" w:type="dxa"/>
          </w:tcPr>
          <w:p w14:paraId="7941F3FA">
            <w:pPr>
              <w:pStyle w:val="9"/>
              <w:spacing w:before="6"/>
              <w:rPr>
                <w:rFonts w:ascii="Times New Roman"/>
                <w:sz w:val="24"/>
              </w:rPr>
            </w:pPr>
          </w:p>
          <w:p w14:paraId="224DEBE5">
            <w:pPr>
              <w:pStyle w:val="9"/>
              <w:ind w:left="29"/>
              <w:jc w:val="center"/>
              <w:rPr>
                <w:b/>
                <w:sz w:val="24"/>
              </w:rPr>
            </w:pPr>
            <w:r>
              <w:rPr>
                <w:rFonts w:hint="default" w:eastAsia="Consolas" w:cs="Consolas" w:asciiTheme="majorAscii" w:hAnsiTheme="majorAscii"/>
                <w:b/>
                <w:bCs w:val="0"/>
                <w:spacing w:val="-2"/>
                <w:sz w:val="30"/>
                <w:szCs w:val="30"/>
                <w:u w:val="single" w:color="000000"/>
                <w:lang w:val="en-US" w:eastAsia="en-US" w:bidi="ar-SA"/>
              </w:rPr>
              <w:t>PAGE NO</w:t>
            </w:r>
          </w:p>
        </w:tc>
      </w:tr>
      <w:tr w14:paraId="746E66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70" w:hRule="atLeast"/>
        </w:trPr>
        <w:tc>
          <w:tcPr>
            <w:tcW w:w="975" w:type="dxa"/>
          </w:tcPr>
          <w:p w14:paraId="7BE63309">
            <w:pPr>
              <w:pStyle w:val="9"/>
              <w:spacing w:before="30"/>
              <w:rPr>
                <w:rFonts w:ascii="Times New Roman"/>
                <w:sz w:val="24"/>
              </w:rPr>
            </w:pPr>
          </w:p>
          <w:p w14:paraId="2E14E988">
            <w:pPr>
              <w:pStyle w:val="9"/>
              <w:ind w:left="30" w:right="1"/>
              <w:jc w:val="center"/>
              <w:rPr>
                <w:sz w:val="24"/>
              </w:rPr>
            </w:pPr>
            <w:r>
              <w:rPr>
                <w:b/>
                <w:bCs/>
                <w:spacing w:val="-5"/>
                <w:sz w:val="24"/>
              </w:rPr>
              <w:t>1.</w:t>
            </w:r>
          </w:p>
        </w:tc>
        <w:tc>
          <w:tcPr>
            <w:tcW w:w="6705" w:type="dxa"/>
          </w:tcPr>
          <w:p w14:paraId="5E613683">
            <w:pPr>
              <w:pStyle w:val="9"/>
              <w:spacing w:before="30"/>
              <w:rPr>
                <w:rFonts w:hint="default" w:ascii="Consolas" w:hAnsi="Consolas" w:cs="Consolas"/>
                <w:sz w:val="24"/>
              </w:rPr>
            </w:pPr>
          </w:p>
          <w:p w14:paraId="665128EA">
            <w:pPr>
              <w:pStyle w:val="9"/>
              <w:ind w:left="112"/>
              <w:rPr>
                <w:rFonts w:hint="default" w:ascii="Consolas" w:hAnsi="Consolas" w:cs="Consolas"/>
                <w:sz w:val="24"/>
              </w:rPr>
            </w:pPr>
            <w:r>
              <w:rPr>
                <w:rFonts w:hint="default" w:ascii="Consolas" w:hAnsi="Consolas" w:cs="Consolas"/>
                <w:spacing w:val="-2"/>
                <w:sz w:val="24"/>
              </w:rPr>
              <w:t>CERTIFICATE</w:t>
            </w:r>
          </w:p>
        </w:tc>
        <w:tc>
          <w:tcPr>
            <w:tcW w:w="1634" w:type="dxa"/>
          </w:tcPr>
          <w:p w14:paraId="3D1BB47F">
            <w:pPr>
              <w:pStyle w:val="9"/>
              <w:spacing w:before="30"/>
              <w:rPr>
                <w:rFonts w:ascii="Times New Roman"/>
                <w:sz w:val="24"/>
                <w:u w:val="none"/>
              </w:rPr>
            </w:pPr>
          </w:p>
          <w:p w14:paraId="21186853">
            <w:pPr>
              <w:pStyle w:val="9"/>
              <w:ind w:left="30"/>
              <w:jc w:val="center"/>
              <w:rPr>
                <w:rFonts w:hint="default"/>
                <w:b/>
                <w:sz w:val="24"/>
                <w:u w:val="none"/>
                <w:lang w:val="en-IN"/>
              </w:rPr>
            </w:pPr>
            <w:r>
              <w:rPr>
                <w:b/>
                <w:spacing w:val="-5"/>
                <w:sz w:val="24"/>
                <w:u w:val="none"/>
              </w:rPr>
              <w:t>0</w:t>
            </w:r>
            <w:r>
              <w:rPr>
                <w:rFonts w:hint="default"/>
                <w:b/>
                <w:spacing w:val="-5"/>
                <w:sz w:val="24"/>
                <w:u w:val="none"/>
                <w:lang w:val="en-IN"/>
              </w:rPr>
              <w:t>2</w:t>
            </w:r>
          </w:p>
        </w:tc>
      </w:tr>
      <w:tr w14:paraId="277863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70" w:hRule="atLeast"/>
        </w:trPr>
        <w:tc>
          <w:tcPr>
            <w:tcW w:w="975" w:type="dxa"/>
          </w:tcPr>
          <w:p w14:paraId="2033CC05">
            <w:pPr>
              <w:pStyle w:val="9"/>
              <w:ind w:left="30" w:right="1"/>
              <w:jc w:val="center"/>
              <w:rPr>
                <w:b/>
                <w:bCs/>
                <w:spacing w:val="-5"/>
                <w:sz w:val="24"/>
              </w:rPr>
            </w:pPr>
          </w:p>
          <w:p w14:paraId="12F7A09B">
            <w:pPr>
              <w:pStyle w:val="9"/>
              <w:ind w:left="30" w:right="1"/>
              <w:jc w:val="center"/>
              <w:rPr>
                <w:rFonts w:hint="default"/>
                <w:b/>
                <w:bCs/>
                <w:spacing w:val="-5"/>
                <w:sz w:val="24"/>
                <w:lang w:val="en-IN"/>
              </w:rPr>
            </w:pPr>
            <w:r>
              <w:rPr>
                <w:rFonts w:hint="default"/>
                <w:b/>
                <w:bCs/>
                <w:spacing w:val="-5"/>
                <w:sz w:val="24"/>
                <w:lang w:val="en-IN"/>
              </w:rPr>
              <w:t>2.</w:t>
            </w:r>
          </w:p>
        </w:tc>
        <w:tc>
          <w:tcPr>
            <w:tcW w:w="6705" w:type="dxa"/>
          </w:tcPr>
          <w:p w14:paraId="255A81D0">
            <w:pPr>
              <w:pStyle w:val="9"/>
              <w:ind w:left="112"/>
              <w:rPr>
                <w:rFonts w:hint="default" w:ascii="Consolas" w:hAnsi="Consolas" w:cs="Consolas"/>
                <w:spacing w:val="-2"/>
                <w:sz w:val="24"/>
              </w:rPr>
            </w:pPr>
          </w:p>
          <w:p w14:paraId="65DAC714">
            <w:pPr>
              <w:pStyle w:val="9"/>
              <w:ind w:left="112"/>
              <w:rPr>
                <w:rFonts w:hint="default" w:ascii="Consolas" w:hAnsi="Consolas" w:cs="Consolas"/>
                <w:spacing w:val="-2"/>
                <w:sz w:val="24"/>
              </w:rPr>
            </w:pPr>
            <w:r>
              <w:rPr>
                <w:rFonts w:hint="default" w:ascii="Consolas" w:hAnsi="Consolas" w:cs="Consolas"/>
                <w:spacing w:val="-2"/>
                <w:sz w:val="24"/>
              </w:rPr>
              <w:t>ACKNOWLEDGEMENT</w:t>
            </w:r>
          </w:p>
        </w:tc>
        <w:tc>
          <w:tcPr>
            <w:tcW w:w="1634" w:type="dxa"/>
          </w:tcPr>
          <w:p w14:paraId="2D549F5C">
            <w:pPr>
              <w:pStyle w:val="9"/>
              <w:ind w:left="30"/>
              <w:jc w:val="center"/>
              <w:rPr>
                <w:b/>
                <w:spacing w:val="-5"/>
                <w:sz w:val="24"/>
                <w:u w:val="none"/>
              </w:rPr>
            </w:pPr>
          </w:p>
          <w:p w14:paraId="2650429C">
            <w:pPr>
              <w:pStyle w:val="9"/>
              <w:ind w:left="30"/>
              <w:jc w:val="center"/>
              <w:rPr>
                <w:rFonts w:hint="default"/>
                <w:b/>
                <w:spacing w:val="-5"/>
                <w:sz w:val="24"/>
                <w:u w:val="none"/>
                <w:lang w:val="en-IN"/>
              </w:rPr>
            </w:pPr>
            <w:r>
              <w:rPr>
                <w:rFonts w:hint="default"/>
                <w:b/>
                <w:spacing w:val="-5"/>
                <w:sz w:val="24"/>
                <w:u w:val="none"/>
                <w:lang w:val="en-IN"/>
              </w:rPr>
              <w:t>04</w:t>
            </w:r>
          </w:p>
        </w:tc>
      </w:tr>
      <w:tr w14:paraId="0E012A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70" w:hRule="atLeast"/>
        </w:trPr>
        <w:tc>
          <w:tcPr>
            <w:tcW w:w="975" w:type="dxa"/>
          </w:tcPr>
          <w:p w14:paraId="00476C35">
            <w:pPr>
              <w:pStyle w:val="9"/>
              <w:ind w:left="30" w:right="1"/>
              <w:jc w:val="center"/>
              <w:rPr>
                <w:rFonts w:hint="default"/>
                <w:b/>
                <w:bCs/>
                <w:spacing w:val="-5"/>
                <w:sz w:val="24"/>
                <w:lang w:val="en-IN"/>
              </w:rPr>
            </w:pPr>
          </w:p>
          <w:p w14:paraId="1B63D7A8">
            <w:pPr>
              <w:pStyle w:val="9"/>
              <w:ind w:left="30" w:right="1"/>
              <w:jc w:val="center"/>
              <w:rPr>
                <w:rFonts w:hint="default"/>
                <w:b/>
                <w:bCs/>
                <w:spacing w:val="-5"/>
                <w:sz w:val="24"/>
                <w:lang w:val="en-IN"/>
              </w:rPr>
            </w:pPr>
            <w:r>
              <w:rPr>
                <w:rFonts w:hint="default"/>
                <w:b/>
                <w:bCs/>
                <w:spacing w:val="-5"/>
                <w:sz w:val="24"/>
                <w:lang w:val="en-IN"/>
              </w:rPr>
              <w:t>3.</w:t>
            </w:r>
          </w:p>
        </w:tc>
        <w:tc>
          <w:tcPr>
            <w:tcW w:w="6705" w:type="dxa"/>
          </w:tcPr>
          <w:p w14:paraId="36BE5833">
            <w:pPr>
              <w:pStyle w:val="9"/>
              <w:ind w:left="112"/>
              <w:rPr>
                <w:rFonts w:hint="default" w:ascii="Consolas" w:hAnsi="Consolas" w:cs="Consolas"/>
                <w:spacing w:val="-2"/>
                <w:sz w:val="24"/>
              </w:rPr>
            </w:pPr>
          </w:p>
          <w:p w14:paraId="46305E5E">
            <w:pPr>
              <w:pStyle w:val="9"/>
              <w:ind w:left="112"/>
              <w:rPr>
                <w:rFonts w:hint="default" w:ascii="Consolas" w:hAnsi="Consolas" w:cs="Consolas"/>
                <w:spacing w:val="-2"/>
                <w:sz w:val="24"/>
              </w:rPr>
            </w:pPr>
            <w:r>
              <w:rPr>
                <w:rFonts w:hint="default" w:ascii="Consolas" w:hAnsi="Consolas" w:cs="Consolas"/>
                <w:spacing w:val="-2"/>
                <w:sz w:val="24"/>
              </w:rPr>
              <w:t>DECLARATION</w:t>
            </w:r>
          </w:p>
        </w:tc>
        <w:tc>
          <w:tcPr>
            <w:tcW w:w="1634" w:type="dxa"/>
          </w:tcPr>
          <w:p w14:paraId="400C4BC2">
            <w:pPr>
              <w:pStyle w:val="9"/>
              <w:ind w:left="30"/>
              <w:jc w:val="center"/>
              <w:rPr>
                <w:b/>
                <w:spacing w:val="-5"/>
                <w:sz w:val="24"/>
                <w:u w:val="none"/>
              </w:rPr>
            </w:pPr>
          </w:p>
          <w:p w14:paraId="47ED09F5">
            <w:pPr>
              <w:pStyle w:val="9"/>
              <w:ind w:left="30"/>
              <w:jc w:val="center"/>
              <w:rPr>
                <w:rFonts w:hint="default"/>
                <w:b/>
                <w:spacing w:val="-5"/>
                <w:sz w:val="24"/>
                <w:u w:val="none"/>
                <w:lang w:val="en-IN"/>
              </w:rPr>
            </w:pPr>
            <w:r>
              <w:rPr>
                <w:rFonts w:hint="default"/>
                <w:b/>
                <w:spacing w:val="-5"/>
                <w:sz w:val="24"/>
                <w:u w:val="none"/>
                <w:lang w:val="en-IN"/>
              </w:rPr>
              <w:t>05</w:t>
            </w:r>
          </w:p>
        </w:tc>
      </w:tr>
      <w:tr w14:paraId="4AF9DB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70" w:hRule="atLeast"/>
        </w:trPr>
        <w:tc>
          <w:tcPr>
            <w:tcW w:w="975" w:type="dxa"/>
          </w:tcPr>
          <w:p w14:paraId="22FC830B">
            <w:pPr>
              <w:pStyle w:val="9"/>
              <w:spacing w:before="32"/>
              <w:rPr>
                <w:rFonts w:ascii="Times New Roman"/>
                <w:sz w:val="24"/>
              </w:rPr>
            </w:pPr>
          </w:p>
          <w:p w14:paraId="4E4C0BF0">
            <w:pPr>
              <w:pStyle w:val="9"/>
              <w:ind w:left="30" w:right="1"/>
              <w:jc w:val="center"/>
              <w:rPr>
                <w:sz w:val="24"/>
              </w:rPr>
            </w:pPr>
            <w:r>
              <w:rPr>
                <w:rFonts w:hint="default"/>
                <w:b/>
                <w:bCs/>
                <w:spacing w:val="-5"/>
                <w:sz w:val="24"/>
                <w:lang w:val="en-IN"/>
              </w:rPr>
              <w:t>4</w:t>
            </w:r>
            <w:r>
              <w:rPr>
                <w:b/>
                <w:bCs/>
                <w:spacing w:val="-5"/>
                <w:sz w:val="24"/>
              </w:rPr>
              <w:t>.</w:t>
            </w:r>
          </w:p>
        </w:tc>
        <w:tc>
          <w:tcPr>
            <w:tcW w:w="6705" w:type="dxa"/>
          </w:tcPr>
          <w:p w14:paraId="436416AB">
            <w:pPr>
              <w:pStyle w:val="9"/>
              <w:spacing w:before="32"/>
              <w:rPr>
                <w:rFonts w:hint="default" w:ascii="Consolas" w:hAnsi="Consolas" w:cs="Consolas"/>
                <w:sz w:val="24"/>
              </w:rPr>
            </w:pPr>
          </w:p>
          <w:p w14:paraId="088E7612">
            <w:pPr>
              <w:pStyle w:val="9"/>
              <w:ind w:left="112"/>
              <w:rPr>
                <w:rFonts w:hint="default" w:ascii="Consolas" w:hAnsi="Consolas" w:cs="Consolas"/>
                <w:sz w:val="24"/>
              </w:rPr>
            </w:pPr>
            <w:r>
              <w:rPr>
                <w:rFonts w:hint="default" w:ascii="Consolas" w:hAnsi="Consolas" w:cs="Consolas"/>
                <w:spacing w:val="-2"/>
                <w:sz w:val="24"/>
              </w:rPr>
              <w:t>INTRODUCTION</w:t>
            </w:r>
          </w:p>
        </w:tc>
        <w:tc>
          <w:tcPr>
            <w:tcW w:w="1634" w:type="dxa"/>
          </w:tcPr>
          <w:p w14:paraId="18EB3F8B">
            <w:pPr>
              <w:pStyle w:val="9"/>
              <w:spacing w:before="32"/>
              <w:rPr>
                <w:rFonts w:ascii="Times New Roman"/>
                <w:sz w:val="24"/>
                <w:u w:val="none"/>
              </w:rPr>
            </w:pPr>
          </w:p>
          <w:p w14:paraId="3B7D4195">
            <w:pPr>
              <w:pStyle w:val="9"/>
              <w:ind w:left="30"/>
              <w:jc w:val="center"/>
              <w:rPr>
                <w:rFonts w:hint="default"/>
                <w:b/>
                <w:sz w:val="24"/>
                <w:u w:val="none"/>
                <w:lang w:val="en-IN"/>
              </w:rPr>
            </w:pPr>
            <w:r>
              <w:rPr>
                <w:b/>
                <w:spacing w:val="-5"/>
                <w:sz w:val="24"/>
                <w:u w:val="none"/>
              </w:rPr>
              <w:t>0</w:t>
            </w:r>
            <w:r>
              <w:rPr>
                <w:rFonts w:hint="default"/>
                <w:b/>
                <w:spacing w:val="-5"/>
                <w:sz w:val="24"/>
                <w:u w:val="none"/>
                <w:lang w:val="en-IN"/>
              </w:rPr>
              <w:t>6</w:t>
            </w:r>
          </w:p>
        </w:tc>
      </w:tr>
      <w:tr w14:paraId="0C8FAB8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85" w:hRule="atLeast"/>
        </w:trPr>
        <w:tc>
          <w:tcPr>
            <w:tcW w:w="975" w:type="dxa"/>
          </w:tcPr>
          <w:p w14:paraId="123B615B">
            <w:pPr>
              <w:pStyle w:val="9"/>
              <w:spacing w:before="32"/>
              <w:rPr>
                <w:rFonts w:ascii="Times New Roman"/>
                <w:sz w:val="24"/>
              </w:rPr>
            </w:pPr>
          </w:p>
          <w:p w14:paraId="555DA6F8">
            <w:pPr>
              <w:pStyle w:val="9"/>
              <w:ind w:left="30" w:right="1"/>
              <w:jc w:val="center"/>
              <w:rPr>
                <w:sz w:val="24"/>
              </w:rPr>
            </w:pPr>
            <w:r>
              <w:rPr>
                <w:rFonts w:hint="default"/>
                <w:b/>
                <w:bCs/>
                <w:spacing w:val="-5"/>
                <w:sz w:val="24"/>
                <w:lang w:val="en-IN"/>
              </w:rPr>
              <w:t>5</w:t>
            </w:r>
            <w:r>
              <w:rPr>
                <w:b/>
                <w:bCs/>
                <w:spacing w:val="-5"/>
                <w:sz w:val="24"/>
              </w:rPr>
              <w:t>.</w:t>
            </w:r>
          </w:p>
        </w:tc>
        <w:tc>
          <w:tcPr>
            <w:tcW w:w="6705" w:type="dxa"/>
          </w:tcPr>
          <w:p w14:paraId="37403777">
            <w:pPr>
              <w:pStyle w:val="9"/>
              <w:spacing w:before="32"/>
              <w:rPr>
                <w:rFonts w:hint="default" w:ascii="Consolas" w:hAnsi="Consolas" w:cs="Consolas"/>
                <w:sz w:val="24"/>
              </w:rPr>
            </w:pPr>
          </w:p>
          <w:p w14:paraId="0C144FA9">
            <w:pPr>
              <w:pStyle w:val="9"/>
              <w:ind w:left="112"/>
              <w:rPr>
                <w:rFonts w:hint="default" w:ascii="Consolas" w:hAnsi="Consolas" w:cs="Consolas"/>
                <w:sz w:val="24"/>
              </w:rPr>
            </w:pPr>
            <w:r>
              <w:rPr>
                <w:rFonts w:hint="default" w:ascii="Consolas" w:hAnsi="Consolas" w:cs="Consolas"/>
                <w:sz w:val="24"/>
              </w:rPr>
              <w:t xml:space="preserve">OBJECTIVES OF THE </w:t>
            </w:r>
            <w:r>
              <w:rPr>
                <w:rFonts w:hint="default" w:ascii="Consolas" w:hAnsi="Consolas" w:cs="Consolas"/>
                <w:spacing w:val="-2"/>
                <w:sz w:val="24"/>
              </w:rPr>
              <w:t>PROJECT</w:t>
            </w:r>
          </w:p>
        </w:tc>
        <w:tc>
          <w:tcPr>
            <w:tcW w:w="1634" w:type="dxa"/>
          </w:tcPr>
          <w:p w14:paraId="5142F588">
            <w:pPr>
              <w:pStyle w:val="9"/>
              <w:spacing w:before="32"/>
              <w:rPr>
                <w:rFonts w:ascii="Times New Roman"/>
                <w:sz w:val="24"/>
                <w:u w:val="none"/>
              </w:rPr>
            </w:pPr>
          </w:p>
          <w:p w14:paraId="734154D1">
            <w:pPr>
              <w:pStyle w:val="9"/>
              <w:ind w:left="30"/>
              <w:jc w:val="center"/>
              <w:rPr>
                <w:rFonts w:hint="default"/>
                <w:b/>
                <w:sz w:val="24"/>
                <w:u w:val="none"/>
                <w:lang w:val="en-IN"/>
              </w:rPr>
            </w:pPr>
            <w:r>
              <w:rPr>
                <w:b/>
                <w:spacing w:val="-5"/>
                <w:sz w:val="24"/>
                <w:u w:val="none"/>
              </w:rPr>
              <w:t>0</w:t>
            </w:r>
            <w:r>
              <w:rPr>
                <w:rFonts w:hint="default"/>
                <w:b/>
                <w:spacing w:val="-5"/>
                <w:sz w:val="24"/>
                <w:u w:val="none"/>
                <w:lang w:val="en-IN"/>
              </w:rPr>
              <w:t>7</w:t>
            </w:r>
          </w:p>
        </w:tc>
      </w:tr>
      <w:tr w14:paraId="196DAB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85" w:hRule="atLeast"/>
        </w:trPr>
        <w:tc>
          <w:tcPr>
            <w:tcW w:w="975" w:type="dxa"/>
          </w:tcPr>
          <w:p w14:paraId="6843F5A1">
            <w:pPr>
              <w:pStyle w:val="9"/>
              <w:spacing w:before="32"/>
              <w:rPr>
                <w:rFonts w:ascii="Times New Roman"/>
                <w:sz w:val="24"/>
              </w:rPr>
            </w:pPr>
          </w:p>
          <w:p w14:paraId="29E4C81C">
            <w:pPr>
              <w:pStyle w:val="9"/>
              <w:ind w:left="30" w:right="1"/>
              <w:jc w:val="center"/>
              <w:rPr>
                <w:sz w:val="24"/>
              </w:rPr>
            </w:pPr>
            <w:r>
              <w:rPr>
                <w:rFonts w:hint="default"/>
                <w:b/>
                <w:bCs/>
                <w:spacing w:val="-5"/>
                <w:sz w:val="24"/>
                <w:lang w:val="en-IN"/>
              </w:rPr>
              <w:t>7</w:t>
            </w:r>
            <w:r>
              <w:rPr>
                <w:b/>
                <w:bCs/>
                <w:spacing w:val="-5"/>
                <w:sz w:val="24"/>
              </w:rPr>
              <w:t>.</w:t>
            </w:r>
          </w:p>
        </w:tc>
        <w:tc>
          <w:tcPr>
            <w:tcW w:w="6705" w:type="dxa"/>
          </w:tcPr>
          <w:p w14:paraId="15F2A9B4">
            <w:pPr>
              <w:pStyle w:val="9"/>
              <w:spacing w:before="32"/>
              <w:rPr>
                <w:rFonts w:hint="default" w:ascii="Consolas" w:hAnsi="Consolas" w:cs="Consolas"/>
                <w:sz w:val="24"/>
              </w:rPr>
            </w:pPr>
          </w:p>
          <w:p w14:paraId="58BE59FE">
            <w:pPr>
              <w:pStyle w:val="9"/>
              <w:ind w:left="112"/>
              <w:rPr>
                <w:rFonts w:hint="default" w:ascii="Consolas" w:hAnsi="Consolas" w:cs="Consolas"/>
                <w:sz w:val="24"/>
              </w:rPr>
            </w:pPr>
            <w:r>
              <w:rPr>
                <w:rFonts w:hint="default" w:ascii="Consolas" w:hAnsi="Consolas" w:cs="Consolas"/>
                <w:sz w:val="24"/>
              </w:rPr>
              <w:t>HARDWARE</w:t>
            </w:r>
            <w:r>
              <w:rPr>
                <w:rFonts w:hint="default" w:ascii="Consolas" w:hAnsi="Consolas" w:cs="Consolas"/>
                <w:spacing w:val="-6"/>
                <w:sz w:val="24"/>
              </w:rPr>
              <w:t xml:space="preserve"> </w:t>
            </w:r>
            <w:r>
              <w:rPr>
                <w:rFonts w:hint="default" w:ascii="Consolas" w:hAnsi="Consolas" w:cs="Consolas"/>
                <w:sz w:val="24"/>
              </w:rPr>
              <w:t>AND</w:t>
            </w:r>
            <w:r>
              <w:rPr>
                <w:rFonts w:hint="default" w:ascii="Consolas" w:hAnsi="Consolas" w:cs="Consolas"/>
                <w:spacing w:val="-6"/>
                <w:sz w:val="24"/>
              </w:rPr>
              <w:t xml:space="preserve"> </w:t>
            </w:r>
            <w:r>
              <w:rPr>
                <w:rFonts w:hint="default" w:ascii="Consolas" w:hAnsi="Consolas" w:cs="Consolas"/>
                <w:sz w:val="24"/>
              </w:rPr>
              <w:t>SOFTWARE</w:t>
            </w:r>
            <w:r>
              <w:rPr>
                <w:rFonts w:hint="default" w:ascii="Consolas" w:hAnsi="Consolas" w:cs="Consolas"/>
                <w:spacing w:val="-6"/>
                <w:sz w:val="24"/>
              </w:rPr>
              <w:t xml:space="preserve"> </w:t>
            </w:r>
            <w:r>
              <w:rPr>
                <w:rFonts w:hint="default" w:ascii="Consolas" w:hAnsi="Consolas" w:cs="Consolas"/>
                <w:spacing w:val="-2"/>
                <w:sz w:val="24"/>
              </w:rPr>
              <w:t>REQUIREMENTS</w:t>
            </w:r>
          </w:p>
        </w:tc>
        <w:tc>
          <w:tcPr>
            <w:tcW w:w="1634" w:type="dxa"/>
          </w:tcPr>
          <w:p w14:paraId="6C9C54C0">
            <w:pPr>
              <w:pStyle w:val="9"/>
              <w:spacing w:before="32"/>
              <w:rPr>
                <w:rFonts w:ascii="Times New Roman"/>
                <w:sz w:val="24"/>
                <w:u w:val="none"/>
              </w:rPr>
            </w:pPr>
          </w:p>
          <w:p w14:paraId="01838285">
            <w:pPr>
              <w:pStyle w:val="9"/>
              <w:ind w:left="30"/>
              <w:jc w:val="center"/>
              <w:rPr>
                <w:rFonts w:hint="default"/>
                <w:b/>
                <w:sz w:val="24"/>
                <w:u w:val="none"/>
                <w:lang w:val="en-IN"/>
              </w:rPr>
            </w:pPr>
            <w:r>
              <w:rPr>
                <w:rFonts w:hint="default"/>
                <w:b/>
                <w:sz w:val="24"/>
                <w:u w:val="none"/>
                <w:lang w:val="en-IN"/>
              </w:rPr>
              <w:t>08</w:t>
            </w:r>
          </w:p>
        </w:tc>
      </w:tr>
      <w:tr w14:paraId="0D9F3D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70" w:hRule="atLeast"/>
        </w:trPr>
        <w:tc>
          <w:tcPr>
            <w:tcW w:w="975" w:type="dxa"/>
          </w:tcPr>
          <w:p w14:paraId="14CE02B8">
            <w:pPr>
              <w:pStyle w:val="9"/>
              <w:spacing w:before="30"/>
              <w:rPr>
                <w:rFonts w:ascii="Times New Roman"/>
                <w:sz w:val="24"/>
              </w:rPr>
            </w:pPr>
          </w:p>
          <w:p w14:paraId="420F5080">
            <w:pPr>
              <w:pStyle w:val="9"/>
              <w:ind w:left="30" w:right="1"/>
              <w:jc w:val="center"/>
              <w:rPr>
                <w:sz w:val="24"/>
              </w:rPr>
            </w:pPr>
            <w:r>
              <w:rPr>
                <w:rFonts w:hint="default"/>
                <w:b/>
                <w:bCs/>
                <w:spacing w:val="-5"/>
                <w:sz w:val="24"/>
                <w:lang w:val="en-IN"/>
              </w:rPr>
              <w:t>8</w:t>
            </w:r>
            <w:r>
              <w:rPr>
                <w:b/>
                <w:bCs/>
                <w:spacing w:val="-5"/>
                <w:sz w:val="24"/>
              </w:rPr>
              <w:t>.</w:t>
            </w:r>
          </w:p>
        </w:tc>
        <w:tc>
          <w:tcPr>
            <w:tcW w:w="6705" w:type="dxa"/>
          </w:tcPr>
          <w:p w14:paraId="692AEC4C">
            <w:pPr>
              <w:pStyle w:val="9"/>
              <w:spacing w:before="30"/>
              <w:rPr>
                <w:rFonts w:hint="default" w:ascii="Consolas" w:hAnsi="Consolas" w:cs="Consolas"/>
                <w:sz w:val="24"/>
              </w:rPr>
            </w:pPr>
          </w:p>
          <w:p w14:paraId="6DE6BAA0">
            <w:pPr>
              <w:pStyle w:val="9"/>
              <w:ind w:left="112"/>
              <w:rPr>
                <w:rFonts w:hint="default" w:ascii="Consolas" w:hAnsi="Consolas" w:cs="Consolas"/>
                <w:sz w:val="24"/>
                <w:lang w:val="en-IN"/>
              </w:rPr>
            </w:pPr>
            <w:r>
              <w:rPr>
                <w:rFonts w:hint="default" w:ascii="Consolas" w:hAnsi="Consolas" w:cs="Consolas"/>
                <w:sz w:val="24"/>
              </w:rPr>
              <w:t>SOURCE CODE</w:t>
            </w:r>
            <w:r>
              <w:rPr>
                <w:rFonts w:hint="default" w:ascii="Consolas" w:hAnsi="Consolas" w:cs="Consolas"/>
                <w:sz w:val="24"/>
                <w:lang w:val="en-IN"/>
              </w:rPr>
              <w:t xml:space="preserve"> </w:t>
            </w:r>
            <w:r>
              <w:rPr>
                <w:rFonts w:hint="default" w:ascii="Consolas" w:hAnsi="Consolas" w:cs="Consolas"/>
                <w:sz w:val="24"/>
              </w:rPr>
              <w:t>(PYTHON &amp; SQL)</w:t>
            </w:r>
          </w:p>
        </w:tc>
        <w:tc>
          <w:tcPr>
            <w:tcW w:w="1634" w:type="dxa"/>
          </w:tcPr>
          <w:p w14:paraId="3591E9B2">
            <w:pPr>
              <w:pStyle w:val="9"/>
              <w:spacing w:before="30"/>
              <w:rPr>
                <w:rFonts w:ascii="Times New Roman"/>
                <w:sz w:val="24"/>
                <w:u w:val="none"/>
              </w:rPr>
            </w:pPr>
          </w:p>
          <w:p w14:paraId="52EFED6E">
            <w:pPr>
              <w:pStyle w:val="9"/>
              <w:ind w:left="30"/>
              <w:jc w:val="center"/>
              <w:rPr>
                <w:rFonts w:hint="default"/>
                <w:b/>
                <w:sz w:val="24"/>
                <w:u w:val="none"/>
                <w:lang w:val="en-IN"/>
              </w:rPr>
            </w:pPr>
            <w:r>
              <w:rPr>
                <w:rFonts w:hint="default"/>
                <w:b/>
                <w:sz w:val="24"/>
                <w:u w:val="none"/>
                <w:lang w:val="en-IN"/>
              </w:rPr>
              <w:t>09</w:t>
            </w:r>
          </w:p>
        </w:tc>
      </w:tr>
      <w:tr w14:paraId="6FAE18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85" w:hRule="atLeast"/>
        </w:trPr>
        <w:tc>
          <w:tcPr>
            <w:tcW w:w="975" w:type="dxa"/>
          </w:tcPr>
          <w:p w14:paraId="1575CE4C">
            <w:pPr>
              <w:pStyle w:val="9"/>
              <w:spacing w:before="32"/>
              <w:rPr>
                <w:rFonts w:ascii="Times New Roman"/>
                <w:sz w:val="24"/>
              </w:rPr>
            </w:pPr>
          </w:p>
          <w:p w14:paraId="729D5EE2">
            <w:pPr>
              <w:pStyle w:val="9"/>
              <w:ind w:left="30" w:right="1"/>
              <w:jc w:val="center"/>
              <w:rPr>
                <w:sz w:val="24"/>
              </w:rPr>
            </w:pPr>
            <w:r>
              <w:rPr>
                <w:rFonts w:hint="default"/>
                <w:b/>
                <w:bCs/>
                <w:spacing w:val="-5"/>
                <w:sz w:val="24"/>
                <w:lang w:val="en-IN"/>
              </w:rPr>
              <w:t>9</w:t>
            </w:r>
            <w:r>
              <w:rPr>
                <w:b/>
                <w:bCs/>
                <w:spacing w:val="-5"/>
                <w:sz w:val="24"/>
              </w:rPr>
              <w:t>.</w:t>
            </w:r>
          </w:p>
        </w:tc>
        <w:tc>
          <w:tcPr>
            <w:tcW w:w="6705" w:type="dxa"/>
          </w:tcPr>
          <w:p w14:paraId="420C7B37">
            <w:pPr>
              <w:pStyle w:val="9"/>
              <w:spacing w:before="32"/>
              <w:rPr>
                <w:rFonts w:hint="default" w:ascii="Consolas" w:hAnsi="Consolas" w:cs="Consolas"/>
                <w:sz w:val="24"/>
              </w:rPr>
            </w:pPr>
          </w:p>
          <w:p w14:paraId="314D5AD9">
            <w:pPr>
              <w:pStyle w:val="9"/>
              <w:ind w:left="112"/>
              <w:rPr>
                <w:rFonts w:hint="default" w:ascii="Consolas" w:hAnsi="Consolas" w:cs="Consolas"/>
                <w:sz w:val="24"/>
                <w:lang w:val="en-IN"/>
              </w:rPr>
            </w:pPr>
            <w:r>
              <w:rPr>
                <w:rFonts w:hint="default" w:ascii="Consolas" w:hAnsi="Consolas" w:cs="Consolas"/>
                <w:sz w:val="24"/>
              </w:rPr>
              <w:t>OUTPUT</w:t>
            </w:r>
            <w:r>
              <w:rPr>
                <w:rFonts w:hint="default" w:ascii="Consolas" w:hAnsi="Consolas" w:cs="Consolas"/>
                <w:sz w:val="24"/>
                <w:lang w:val="en-IN"/>
              </w:rPr>
              <w:t xml:space="preserve"> </w:t>
            </w:r>
            <w:r>
              <w:rPr>
                <w:rFonts w:hint="default" w:ascii="Consolas" w:hAnsi="Consolas" w:cs="Consolas"/>
                <w:sz w:val="24"/>
              </w:rPr>
              <w:t>SCREENS</w:t>
            </w:r>
          </w:p>
        </w:tc>
        <w:tc>
          <w:tcPr>
            <w:tcW w:w="1634" w:type="dxa"/>
          </w:tcPr>
          <w:p w14:paraId="50AAA7DE">
            <w:pPr>
              <w:pStyle w:val="9"/>
              <w:spacing w:before="32"/>
              <w:rPr>
                <w:rFonts w:ascii="Times New Roman"/>
                <w:sz w:val="24"/>
                <w:u w:val="none"/>
              </w:rPr>
            </w:pPr>
          </w:p>
          <w:p w14:paraId="56ED16B0">
            <w:pPr>
              <w:pStyle w:val="9"/>
              <w:ind w:left="30"/>
              <w:jc w:val="center"/>
              <w:rPr>
                <w:rFonts w:hint="default"/>
                <w:b/>
                <w:sz w:val="24"/>
                <w:u w:val="none"/>
                <w:lang w:val="en-IN"/>
              </w:rPr>
            </w:pPr>
            <w:r>
              <w:rPr>
                <w:rFonts w:hint="default"/>
                <w:b/>
                <w:sz w:val="24"/>
                <w:u w:val="none"/>
                <w:lang w:val="en-IN"/>
              </w:rPr>
              <w:t>21</w:t>
            </w:r>
          </w:p>
        </w:tc>
      </w:tr>
      <w:tr w14:paraId="2C0911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85" w:hRule="atLeast"/>
        </w:trPr>
        <w:tc>
          <w:tcPr>
            <w:tcW w:w="975" w:type="dxa"/>
          </w:tcPr>
          <w:p w14:paraId="028CB204">
            <w:pPr>
              <w:pStyle w:val="9"/>
              <w:spacing w:before="32"/>
              <w:rPr>
                <w:rFonts w:ascii="Times New Roman"/>
                <w:sz w:val="24"/>
              </w:rPr>
            </w:pPr>
          </w:p>
          <w:p w14:paraId="37448FC6">
            <w:pPr>
              <w:pStyle w:val="9"/>
              <w:ind w:left="30" w:right="1"/>
              <w:jc w:val="center"/>
              <w:rPr>
                <w:sz w:val="24"/>
              </w:rPr>
            </w:pPr>
            <w:r>
              <w:rPr>
                <w:rFonts w:hint="default"/>
                <w:b/>
                <w:bCs/>
                <w:spacing w:val="-5"/>
                <w:sz w:val="24"/>
                <w:lang w:val="en-IN"/>
              </w:rPr>
              <w:t>11</w:t>
            </w:r>
            <w:r>
              <w:rPr>
                <w:b/>
                <w:bCs/>
                <w:spacing w:val="-5"/>
                <w:sz w:val="24"/>
              </w:rPr>
              <w:t>.</w:t>
            </w:r>
          </w:p>
        </w:tc>
        <w:tc>
          <w:tcPr>
            <w:tcW w:w="6705" w:type="dxa"/>
          </w:tcPr>
          <w:p w14:paraId="7929C473">
            <w:pPr>
              <w:pStyle w:val="9"/>
              <w:spacing w:before="32"/>
              <w:rPr>
                <w:rFonts w:hint="default" w:ascii="Consolas" w:hAnsi="Consolas" w:cs="Consolas"/>
                <w:sz w:val="24"/>
              </w:rPr>
            </w:pPr>
          </w:p>
          <w:p w14:paraId="57E4F0F3">
            <w:pPr>
              <w:pStyle w:val="9"/>
              <w:ind w:left="112"/>
              <w:rPr>
                <w:rFonts w:hint="default" w:ascii="Consolas" w:hAnsi="Consolas" w:cs="Consolas"/>
                <w:sz w:val="24"/>
              </w:rPr>
            </w:pPr>
            <w:r>
              <w:rPr>
                <w:rFonts w:hint="default" w:ascii="Consolas" w:hAnsi="Consolas" w:cs="Consolas"/>
                <w:spacing w:val="-2"/>
                <w:sz w:val="24"/>
              </w:rPr>
              <w:t>CONCLUSION</w:t>
            </w:r>
          </w:p>
        </w:tc>
        <w:tc>
          <w:tcPr>
            <w:tcW w:w="1634" w:type="dxa"/>
          </w:tcPr>
          <w:p w14:paraId="63EBCA63">
            <w:pPr>
              <w:pStyle w:val="9"/>
              <w:spacing w:before="32"/>
              <w:rPr>
                <w:rFonts w:ascii="Times New Roman"/>
                <w:sz w:val="24"/>
                <w:u w:val="none"/>
              </w:rPr>
            </w:pPr>
          </w:p>
          <w:p w14:paraId="60B9D91F">
            <w:pPr>
              <w:pStyle w:val="9"/>
              <w:ind w:left="30"/>
              <w:jc w:val="center"/>
              <w:rPr>
                <w:rFonts w:hint="default"/>
                <w:b/>
                <w:sz w:val="24"/>
                <w:u w:val="none"/>
                <w:lang w:val="en-IN"/>
              </w:rPr>
            </w:pPr>
            <w:r>
              <w:rPr>
                <w:b/>
                <w:spacing w:val="-5"/>
                <w:sz w:val="24"/>
                <w:u w:val="none"/>
              </w:rPr>
              <w:t>2</w:t>
            </w:r>
            <w:r>
              <w:rPr>
                <w:rFonts w:hint="default"/>
                <w:b/>
                <w:spacing w:val="-5"/>
                <w:sz w:val="24"/>
                <w:u w:val="none"/>
                <w:lang w:val="en-IN"/>
              </w:rPr>
              <w:t>4</w:t>
            </w:r>
          </w:p>
        </w:tc>
      </w:tr>
      <w:tr w14:paraId="46FF5F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85" w:hRule="atLeast"/>
        </w:trPr>
        <w:tc>
          <w:tcPr>
            <w:tcW w:w="975" w:type="dxa"/>
          </w:tcPr>
          <w:p w14:paraId="61524C2E">
            <w:pPr>
              <w:pStyle w:val="9"/>
              <w:spacing w:before="32"/>
              <w:rPr>
                <w:rFonts w:ascii="Times New Roman"/>
                <w:sz w:val="24"/>
              </w:rPr>
            </w:pPr>
          </w:p>
          <w:p w14:paraId="32B3CE3B">
            <w:pPr>
              <w:pStyle w:val="9"/>
              <w:ind w:left="30" w:right="1"/>
              <w:jc w:val="center"/>
              <w:rPr>
                <w:sz w:val="24"/>
              </w:rPr>
            </w:pPr>
            <w:r>
              <w:rPr>
                <w:rFonts w:hint="default"/>
                <w:b/>
                <w:bCs/>
                <w:spacing w:val="-5"/>
                <w:sz w:val="24"/>
                <w:lang w:val="en-IN"/>
              </w:rPr>
              <w:t>12</w:t>
            </w:r>
            <w:r>
              <w:rPr>
                <w:b/>
                <w:bCs/>
                <w:spacing w:val="-5"/>
                <w:sz w:val="24"/>
              </w:rPr>
              <w:t>.</w:t>
            </w:r>
          </w:p>
        </w:tc>
        <w:tc>
          <w:tcPr>
            <w:tcW w:w="6705" w:type="dxa"/>
          </w:tcPr>
          <w:p w14:paraId="6059582B">
            <w:pPr>
              <w:pStyle w:val="9"/>
              <w:spacing w:before="32"/>
              <w:rPr>
                <w:rFonts w:hint="default" w:ascii="Consolas" w:hAnsi="Consolas" w:cs="Consolas"/>
                <w:sz w:val="24"/>
              </w:rPr>
            </w:pPr>
          </w:p>
          <w:p w14:paraId="79B16F6B">
            <w:pPr>
              <w:pStyle w:val="9"/>
              <w:ind w:left="112"/>
              <w:rPr>
                <w:rFonts w:hint="default" w:ascii="Consolas" w:hAnsi="Consolas" w:cs="Consolas"/>
                <w:sz w:val="24"/>
              </w:rPr>
            </w:pPr>
            <w:r>
              <w:rPr>
                <w:rFonts w:hint="default" w:ascii="Consolas" w:hAnsi="Consolas" w:cs="Consolas"/>
                <w:spacing w:val="-2"/>
                <w:sz w:val="24"/>
              </w:rPr>
              <w:t>BIBLIOGRAPHY</w:t>
            </w:r>
          </w:p>
        </w:tc>
        <w:tc>
          <w:tcPr>
            <w:tcW w:w="1634" w:type="dxa"/>
          </w:tcPr>
          <w:p w14:paraId="64948913">
            <w:pPr>
              <w:pStyle w:val="9"/>
              <w:spacing w:before="32"/>
              <w:rPr>
                <w:rFonts w:ascii="Times New Roman"/>
                <w:sz w:val="24"/>
                <w:u w:val="none"/>
              </w:rPr>
            </w:pPr>
          </w:p>
          <w:p w14:paraId="54E377C9">
            <w:pPr>
              <w:pStyle w:val="9"/>
              <w:ind w:left="30"/>
              <w:jc w:val="center"/>
              <w:rPr>
                <w:rFonts w:hint="default"/>
                <w:b/>
                <w:sz w:val="24"/>
                <w:u w:val="none"/>
                <w:lang w:val="en-IN"/>
              </w:rPr>
            </w:pPr>
            <w:r>
              <w:rPr>
                <w:b/>
                <w:spacing w:val="-5"/>
                <w:sz w:val="24"/>
                <w:u w:val="none"/>
              </w:rPr>
              <w:t>2</w:t>
            </w:r>
            <w:r>
              <w:rPr>
                <w:rFonts w:hint="default"/>
                <w:b/>
                <w:spacing w:val="-5"/>
                <w:sz w:val="24"/>
                <w:u w:val="none"/>
                <w:lang w:val="en-IN"/>
              </w:rPr>
              <w:t>5</w:t>
            </w:r>
            <w:bookmarkStart w:id="0" w:name="_GoBack"/>
            <w:bookmarkEnd w:id="0"/>
          </w:p>
        </w:tc>
      </w:tr>
    </w:tbl>
    <w:p w14:paraId="62D2F0DF">
      <w:pPr>
        <w:pStyle w:val="9"/>
        <w:spacing w:after="0"/>
        <w:jc w:val="center"/>
        <w:rPr>
          <w:b/>
          <w:sz w:val="24"/>
        </w:rPr>
        <w:sectPr>
          <w:pgSz w:w="11920" w:h="16860"/>
          <w:pgMar w:top="1920" w:right="566" w:bottom="280" w:left="1133" w:header="720" w:footer="720" w:gutter="0"/>
          <w:pgBorders>
            <w:top w:val="threeDEngrave" w:color="auto" w:sz="36" w:space="1"/>
            <w:left w:val="threeDEngrave" w:color="auto" w:sz="36" w:space="4"/>
            <w:bottom w:val="threeDEngrave" w:color="auto" w:sz="36" w:space="1"/>
            <w:right w:val="threeDEngrave" w:color="auto" w:sz="36" w:space="4"/>
          </w:pgBorders>
          <w:cols w:space="720" w:num="1"/>
        </w:sectPr>
      </w:pPr>
    </w:p>
    <w:p w14:paraId="320FEF7A">
      <w:pPr>
        <w:pStyle w:val="2"/>
        <w:spacing w:before="69"/>
        <w:rPr>
          <w:rFonts w:hint="default" w:eastAsia="Consolas" w:cs="Consolas" w:asciiTheme="majorAscii" w:hAnsiTheme="majorAscii"/>
          <w:b/>
          <w:bCs w:val="0"/>
          <w:spacing w:val="-2"/>
          <w:sz w:val="48"/>
          <w:szCs w:val="48"/>
          <w:u w:val="single"/>
          <w:lang w:val="en-US" w:eastAsia="en-US" w:bidi="ar-SA"/>
        </w:rPr>
      </w:pPr>
    </w:p>
    <w:p w14:paraId="34543216">
      <w:pPr>
        <w:pStyle w:val="2"/>
        <w:spacing w:before="69"/>
        <w:rPr>
          <w:u w:val="none"/>
        </w:rPr>
      </w:pPr>
      <w:r>
        <w:rPr>
          <w:rFonts w:hint="default" w:eastAsia="Consolas" w:cs="Consolas" w:asciiTheme="majorAscii" w:hAnsiTheme="majorAscii"/>
          <w:b/>
          <w:bCs w:val="0"/>
          <w:spacing w:val="-2"/>
          <w:sz w:val="48"/>
          <w:szCs w:val="48"/>
          <w:u w:val="single"/>
          <w:lang w:val="en-US" w:eastAsia="en-US" w:bidi="ar-SA"/>
        </w:rPr>
        <w:t>ACKNOWLEDGEMENT</w:t>
      </w:r>
    </w:p>
    <w:p w14:paraId="67C3D600">
      <w:pPr>
        <w:pStyle w:val="6"/>
        <w:spacing w:before="327"/>
        <w:ind w:left="0"/>
        <w:rPr>
          <w:rFonts w:ascii="Arial"/>
          <w:b/>
          <w:sz w:val="44"/>
        </w:rPr>
      </w:pPr>
    </w:p>
    <w:p w14:paraId="51467605">
      <w:pPr>
        <w:pStyle w:val="6"/>
        <w:spacing w:line="360" w:lineRule="auto"/>
        <w:ind w:left="142" w:firstLine="719" w:firstLineChars="0"/>
        <w:rPr>
          <w:rFonts w:hint="default" w:ascii="Consolas" w:hAnsi="Consolas" w:cs="Consolas"/>
          <w:sz w:val="28"/>
          <w:szCs w:val="28"/>
        </w:rPr>
      </w:pPr>
      <w:r>
        <w:rPr>
          <w:rFonts w:hint="default" w:ascii="Consolas" w:hAnsi="Consolas" w:cs="Consolas"/>
          <w:sz w:val="28"/>
          <w:szCs w:val="28"/>
        </w:rPr>
        <w:t xml:space="preserve">I express my sincere gratitude to my teacher </w:t>
      </w:r>
      <w:r>
        <w:rPr>
          <w:rFonts w:hint="default" w:ascii="Consolas" w:hAnsi="Consolas" w:cs="Consolas"/>
          <w:b/>
          <w:bCs/>
          <w:sz w:val="28"/>
          <w:szCs w:val="28"/>
          <w:lang w:val="en-IN"/>
        </w:rPr>
        <w:t>“</w:t>
      </w:r>
      <w:r>
        <w:rPr>
          <w:rFonts w:hint="default" w:ascii="Consolas" w:hAnsi="Consolas" w:cs="Consolas"/>
          <w:b/>
          <w:bCs/>
          <w:sz w:val="28"/>
          <w:szCs w:val="28"/>
        </w:rPr>
        <w:t>Ms. Tarannum Shaikh</w:t>
      </w:r>
      <w:r>
        <w:rPr>
          <w:rFonts w:hint="default" w:ascii="Consolas" w:hAnsi="Consolas" w:cs="Consolas"/>
          <w:b/>
          <w:bCs/>
          <w:sz w:val="28"/>
          <w:szCs w:val="28"/>
          <w:lang w:val="en-IN"/>
        </w:rPr>
        <w:t>”</w:t>
      </w:r>
      <w:r>
        <w:rPr>
          <w:rFonts w:hint="default" w:ascii="Consolas" w:hAnsi="Consolas" w:cs="Consolas"/>
          <w:sz w:val="28"/>
          <w:szCs w:val="28"/>
        </w:rPr>
        <w:t xml:space="preserve"> for their guidance</w:t>
      </w:r>
      <w:r>
        <w:rPr>
          <w:rFonts w:hint="default" w:ascii="Consolas" w:hAnsi="Consolas" w:cs="Consolas"/>
          <w:sz w:val="28"/>
          <w:szCs w:val="28"/>
          <w:lang w:val="en-IN"/>
        </w:rPr>
        <w:t xml:space="preserve"> </w:t>
      </w:r>
      <w:r>
        <w:rPr>
          <w:rFonts w:hint="default" w:ascii="Consolas" w:hAnsi="Consolas" w:cs="Consolas"/>
          <w:sz w:val="28"/>
          <w:szCs w:val="28"/>
        </w:rPr>
        <w:t xml:space="preserve">and support throughout this project. I also thank our Principal </w:t>
      </w:r>
      <w:r>
        <w:rPr>
          <w:rFonts w:hint="default" w:ascii="Consolas" w:hAnsi="Consolas" w:cs="Consolas"/>
          <w:b/>
          <w:bCs/>
          <w:sz w:val="28"/>
          <w:szCs w:val="28"/>
          <w:lang w:val="en-IN"/>
        </w:rPr>
        <w:t>“</w:t>
      </w:r>
      <w:r>
        <w:rPr>
          <w:rFonts w:hint="default" w:ascii="Consolas" w:hAnsi="Consolas" w:cs="Consolas"/>
          <w:b/>
          <w:bCs/>
          <w:sz w:val="28"/>
          <w:szCs w:val="28"/>
        </w:rPr>
        <w:t>Mr. Pradeep Kumar Tailor</w:t>
      </w:r>
      <w:r>
        <w:rPr>
          <w:rFonts w:hint="default" w:ascii="Consolas" w:hAnsi="Consolas" w:cs="Consolas"/>
          <w:b/>
          <w:bCs/>
          <w:sz w:val="28"/>
          <w:szCs w:val="28"/>
          <w:lang w:val="en-IN"/>
        </w:rPr>
        <w:t>”</w:t>
      </w:r>
      <w:r>
        <w:rPr>
          <w:rFonts w:hint="default" w:ascii="Consolas" w:hAnsi="Consolas" w:cs="Consolas"/>
          <w:sz w:val="28"/>
          <w:szCs w:val="28"/>
          <w:lang w:val="en-IN"/>
        </w:rPr>
        <w:t xml:space="preserve"> </w:t>
      </w:r>
      <w:r>
        <w:rPr>
          <w:rFonts w:hint="default" w:ascii="Consolas" w:hAnsi="Consolas" w:cs="Consolas"/>
          <w:sz w:val="28"/>
          <w:szCs w:val="28"/>
        </w:rPr>
        <w:t>and my school for providing all necessary facilities.</w:t>
      </w:r>
    </w:p>
    <w:p w14:paraId="4919BCE2">
      <w:pPr>
        <w:pStyle w:val="6"/>
        <w:spacing w:line="360" w:lineRule="auto"/>
        <w:ind w:left="0" w:leftChars="0" w:firstLine="720" w:firstLineChars="0"/>
        <w:rPr>
          <w:rFonts w:hint="default" w:ascii="Consolas" w:hAnsi="Consolas" w:cs="Consolas"/>
          <w:sz w:val="28"/>
          <w:szCs w:val="28"/>
        </w:rPr>
      </w:pPr>
    </w:p>
    <w:p w14:paraId="7245CCF6">
      <w:pPr>
        <w:pStyle w:val="6"/>
        <w:spacing w:line="360" w:lineRule="auto"/>
        <w:ind w:left="0" w:leftChars="0" w:firstLine="720" w:firstLineChars="0"/>
        <w:rPr>
          <w:rFonts w:hint="default" w:ascii="Consolas" w:hAnsi="Consolas" w:cs="Consolas"/>
          <w:sz w:val="28"/>
          <w:szCs w:val="28"/>
        </w:rPr>
      </w:pPr>
      <w:r>
        <w:rPr>
          <w:rFonts w:hint="default" w:ascii="Consolas" w:hAnsi="Consolas" w:cs="Consolas"/>
          <w:sz w:val="28"/>
          <w:szCs w:val="28"/>
        </w:rPr>
        <w:t>I am grateful to my parents and friends for their constant support.</w:t>
      </w:r>
    </w:p>
    <w:p w14:paraId="34691F07">
      <w:pPr>
        <w:pStyle w:val="6"/>
        <w:spacing w:line="360" w:lineRule="auto"/>
        <w:ind w:left="142" w:firstLine="719" w:firstLineChars="0"/>
        <w:rPr>
          <w:rFonts w:hint="default" w:ascii="Consolas" w:hAnsi="Consolas" w:cs="Consolas"/>
          <w:sz w:val="28"/>
          <w:szCs w:val="28"/>
        </w:rPr>
      </w:pPr>
    </w:p>
    <w:p w14:paraId="26EEF12F">
      <w:pPr>
        <w:spacing w:before="0" w:line="240" w:lineRule="auto"/>
        <w:ind w:right="0" w:firstLine="720" w:firstLineChars="0"/>
        <w:jc w:val="left"/>
        <w:rPr>
          <w:rFonts w:hint="default" w:ascii="Consolas" w:hAnsi="Consolas" w:cs="Consolas"/>
          <w:b/>
          <w:sz w:val="28"/>
          <w:szCs w:val="28"/>
          <w:u w:val="none"/>
        </w:rPr>
      </w:pPr>
      <w:r>
        <w:rPr>
          <w:rFonts w:hint="default" w:ascii="Consolas" w:hAnsi="Consolas" w:cs="Consolas"/>
          <w:b/>
          <w:sz w:val="28"/>
          <w:szCs w:val="28"/>
          <w:u w:val="none"/>
        </w:rPr>
        <w:t xml:space="preserve">PIYUS </w:t>
      </w:r>
      <w:r>
        <w:rPr>
          <w:rFonts w:hint="default" w:ascii="Consolas" w:hAnsi="Consolas" w:cs="Consolas"/>
          <w:b/>
          <w:spacing w:val="-2"/>
          <w:sz w:val="28"/>
          <w:szCs w:val="28"/>
          <w:u w:val="none"/>
        </w:rPr>
        <w:t>SANIYA</w:t>
      </w:r>
    </w:p>
    <w:p w14:paraId="6B245287">
      <w:pPr>
        <w:spacing w:before="138" w:line="240" w:lineRule="auto"/>
        <w:ind w:right="1124" w:firstLine="720" w:firstLineChars="0"/>
        <w:jc w:val="left"/>
        <w:rPr>
          <w:rFonts w:hint="default" w:ascii="Consolas" w:hAnsi="Consolas" w:cs="Consolas"/>
          <w:b/>
          <w:sz w:val="28"/>
          <w:szCs w:val="28"/>
          <w:u w:val="none"/>
        </w:rPr>
      </w:pPr>
      <w:r>
        <w:rPr>
          <w:rFonts w:hint="default" w:ascii="Consolas" w:hAnsi="Consolas" w:cs="Consolas"/>
          <w:b/>
          <w:sz w:val="28"/>
          <w:szCs w:val="28"/>
          <w:u w:val="none"/>
        </w:rPr>
        <w:t xml:space="preserve">Class XII - C </w:t>
      </w:r>
    </w:p>
    <w:p w14:paraId="704AADA8">
      <w:pPr>
        <w:spacing w:before="138" w:line="240" w:lineRule="auto"/>
        <w:ind w:right="1124" w:firstLine="720" w:firstLineChars="0"/>
        <w:jc w:val="left"/>
        <w:rPr>
          <w:rFonts w:ascii="Arial"/>
          <w:b/>
          <w:sz w:val="24"/>
        </w:rPr>
      </w:pPr>
      <w:r>
        <w:rPr>
          <w:rFonts w:hint="default" w:ascii="Consolas" w:hAnsi="Consolas" w:cs="Consolas"/>
          <w:b/>
          <w:sz w:val="28"/>
          <w:szCs w:val="28"/>
          <w:u w:val="none"/>
        </w:rPr>
        <w:t>Roll</w:t>
      </w:r>
      <w:r>
        <w:rPr>
          <w:rFonts w:hint="default" w:ascii="Consolas" w:hAnsi="Consolas" w:cs="Consolas"/>
          <w:b/>
          <w:spacing w:val="-17"/>
          <w:sz w:val="28"/>
          <w:szCs w:val="28"/>
          <w:u w:val="none"/>
        </w:rPr>
        <w:t xml:space="preserve"> </w:t>
      </w:r>
      <w:r>
        <w:rPr>
          <w:rFonts w:hint="default" w:ascii="Consolas" w:hAnsi="Consolas" w:cs="Consolas"/>
          <w:b/>
          <w:sz w:val="28"/>
          <w:szCs w:val="28"/>
          <w:u w:val="none"/>
        </w:rPr>
        <w:t>No.</w:t>
      </w:r>
      <w:r>
        <w:rPr>
          <w:rFonts w:hint="default" w:ascii="Consolas" w:hAnsi="Consolas" w:cs="Consolas"/>
          <w:b/>
          <w:spacing w:val="-17"/>
          <w:sz w:val="28"/>
          <w:szCs w:val="28"/>
          <w:u w:val="none"/>
        </w:rPr>
        <w:t xml:space="preserve"> </w:t>
      </w:r>
      <w:r>
        <w:rPr>
          <w:rFonts w:hint="default" w:ascii="Consolas" w:hAnsi="Consolas" w:cs="Consolas"/>
          <w:b/>
          <w:sz w:val="28"/>
          <w:szCs w:val="28"/>
          <w:u w:val="none"/>
        </w:rPr>
        <w:t>12324</w:t>
      </w:r>
    </w:p>
    <w:p w14:paraId="36AB4963"/>
    <w:p w14:paraId="3619DBB6">
      <w:pPr>
        <w:pStyle w:val="6"/>
        <w:spacing w:before="102"/>
        <w:ind w:left="0"/>
        <w:rPr>
          <w:rFonts w:ascii="Arial"/>
        </w:rPr>
      </w:pPr>
    </w:p>
    <w:p w14:paraId="5D609237">
      <w:pPr>
        <w:spacing w:after="0" w:line="360" w:lineRule="auto"/>
        <w:jc w:val="left"/>
        <w:outlineLvl w:val="9"/>
        <w:rPr>
          <w:rFonts w:ascii="Arial"/>
          <w:b/>
          <w:sz w:val="24"/>
        </w:rPr>
        <w:sectPr>
          <w:pgSz w:w="11920" w:h="16860"/>
          <w:pgMar w:top="1440" w:right="566" w:bottom="280" w:left="1133" w:header="720" w:footer="720" w:gutter="0"/>
          <w:pgBorders>
            <w:top w:val="threeDEngrave" w:color="auto" w:sz="36" w:space="1"/>
            <w:left w:val="threeDEngrave" w:color="auto" w:sz="36" w:space="4"/>
            <w:bottom w:val="threeDEngrave" w:color="auto" w:sz="36" w:space="1"/>
            <w:right w:val="threeDEngrave" w:color="auto" w:sz="36" w:space="4"/>
          </w:pgBorders>
          <w:cols w:space="720" w:num="1"/>
        </w:sectPr>
      </w:pPr>
    </w:p>
    <w:p w14:paraId="7AA07936">
      <w:pPr>
        <w:pStyle w:val="2"/>
        <w:spacing w:before="69"/>
        <w:rPr>
          <w:rFonts w:hint="default" w:eastAsia="Consolas" w:cs="Consolas" w:asciiTheme="majorAscii" w:hAnsiTheme="majorAscii"/>
          <w:b/>
          <w:bCs w:val="0"/>
          <w:spacing w:val="-2"/>
          <w:sz w:val="48"/>
          <w:szCs w:val="48"/>
          <w:u w:val="single"/>
          <w:lang w:val="en-US" w:eastAsia="en-US" w:bidi="ar-SA"/>
        </w:rPr>
      </w:pPr>
    </w:p>
    <w:p w14:paraId="6C499DE3">
      <w:pPr>
        <w:pStyle w:val="2"/>
        <w:spacing w:before="69"/>
        <w:rPr>
          <w:rFonts w:hint="default" w:eastAsia="Consolas" w:cs="Consolas" w:asciiTheme="majorAscii" w:hAnsiTheme="majorAscii"/>
          <w:b/>
          <w:bCs w:val="0"/>
          <w:spacing w:val="-2"/>
          <w:sz w:val="48"/>
          <w:szCs w:val="48"/>
          <w:u w:val="single"/>
          <w:lang w:val="en-US" w:eastAsia="en-US" w:bidi="ar-SA"/>
        </w:rPr>
      </w:pPr>
      <w:r>
        <w:rPr>
          <w:rFonts w:hint="default" w:eastAsia="Consolas" w:cs="Consolas" w:asciiTheme="majorAscii" w:hAnsiTheme="majorAscii"/>
          <w:b/>
          <w:bCs w:val="0"/>
          <w:spacing w:val="-2"/>
          <w:sz w:val="48"/>
          <w:szCs w:val="48"/>
          <w:u w:val="single"/>
          <w:lang w:val="en-US" w:eastAsia="en-US" w:bidi="ar-SA"/>
        </w:rPr>
        <w:t>DECLARATION</w:t>
      </w:r>
    </w:p>
    <w:p w14:paraId="7A5CF1F5">
      <w:pPr>
        <w:pStyle w:val="2"/>
        <w:spacing w:before="69"/>
        <w:rPr>
          <w:rFonts w:hint="default" w:eastAsia="Consolas" w:cs="Consolas" w:asciiTheme="majorAscii" w:hAnsiTheme="majorAscii"/>
          <w:b/>
          <w:bCs w:val="0"/>
          <w:spacing w:val="-2"/>
          <w:sz w:val="48"/>
          <w:szCs w:val="48"/>
          <w:u w:val="single"/>
          <w:lang w:val="en-US" w:eastAsia="en-US" w:bidi="ar-SA"/>
        </w:rPr>
      </w:pPr>
    </w:p>
    <w:p w14:paraId="2B014777"/>
    <w:p w14:paraId="4D32BDC4">
      <w:pPr>
        <w:pStyle w:val="6"/>
        <w:spacing w:line="360" w:lineRule="auto"/>
        <w:ind w:left="142" w:firstLine="719" w:firstLineChars="0"/>
        <w:rPr>
          <w:rFonts w:hint="default" w:ascii="Consolas" w:hAnsi="Consolas" w:cs="Consolas"/>
          <w:sz w:val="28"/>
          <w:szCs w:val="28"/>
        </w:rPr>
      </w:pPr>
      <w:r>
        <w:rPr>
          <w:rFonts w:hint="default" w:ascii="Consolas" w:hAnsi="Consolas" w:cs="Consolas"/>
          <w:sz w:val="28"/>
          <w:szCs w:val="28"/>
        </w:rPr>
        <w:t xml:space="preserve">I hereby declare that the project titled </w:t>
      </w:r>
      <w:r>
        <w:rPr>
          <w:rFonts w:hint="default" w:cs="Consolas"/>
          <w:b/>
          <w:bCs/>
          <w:i/>
          <w:iCs/>
          <w:sz w:val="28"/>
          <w:szCs w:val="28"/>
          <w:lang w:val="en-IN"/>
        </w:rPr>
        <w:t>“</w:t>
      </w:r>
      <w:r>
        <w:rPr>
          <w:rFonts w:hint="default" w:ascii="Consolas" w:hAnsi="Consolas" w:cs="Consolas"/>
          <w:b/>
          <w:bCs/>
          <w:i/>
          <w:iCs/>
          <w:sz w:val="28"/>
          <w:szCs w:val="28"/>
          <w:u w:val="none"/>
          <w:lang w:val="en-US"/>
        </w:rPr>
        <w:t>SCHOO</w:t>
      </w:r>
      <w:r>
        <w:rPr>
          <w:rFonts w:hint="default" w:ascii="Consolas" w:hAnsi="Consolas" w:cs="Consolas"/>
          <w:b/>
          <w:bCs/>
          <w:i/>
          <w:iCs/>
          <w:sz w:val="28"/>
          <w:szCs w:val="28"/>
          <w:u w:val="none"/>
        </w:rPr>
        <w:t>L</w:t>
      </w:r>
      <w:r>
        <w:rPr>
          <w:rFonts w:hint="default" w:ascii="Consolas" w:hAnsi="Consolas" w:cs="Consolas"/>
          <w:b/>
          <w:bCs/>
          <w:i/>
          <w:iCs/>
          <w:spacing w:val="-6"/>
          <w:sz w:val="28"/>
          <w:szCs w:val="28"/>
          <w:u w:val="none"/>
        </w:rPr>
        <w:t xml:space="preserve"> </w:t>
      </w:r>
      <w:r>
        <w:rPr>
          <w:rFonts w:hint="default" w:ascii="Consolas" w:hAnsi="Consolas" w:cs="Consolas"/>
          <w:b/>
          <w:bCs/>
          <w:i/>
          <w:iCs/>
          <w:sz w:val="28"/>
          <w:szCs w:val="28"/>
          <w:u w:val="none"/>
        </w:rPr>
        <w:t>MANAGEMENT</w:t>
      </w:r>
      <w:r>
        <w:rPr>
          <w:rFonts w:hint="default" w:ascii="Consolas" w:hAnsi="Consolas" w:cs="Consolas"/>
          <w:b/>
          <w:bCs/>
          <w:i/>
          <w:iCs/>
          <w:sz w:val="28"/>
          <w:szCs w:val="28"/>
          <w:u w:val="none"/>
          <w:lang w:val="en-US"/>
        </w:rPr>
        <w:t xml:space="preserve"> SYSTEM</w:t>
      </w:r>
      <w:r>
        <w:rPr>
          <w:rFonts w:hint="default" w:cs="Consolas"/>
          <w:b/>
          <w:bCs/>
          <w:i/>
          <w:iCs/>
          <w:sz w:val="28"/>
          <w:szCs w:val="28"/>
          <w:u w:val="none"/>
          <w:lang w:val="en-IN"/>
        </w:rPr>
        <w:t>”</w:t>
      </w:r>
      <w:r>
        <w:rPr>
          <w:rFonts w:hint="default" w:ascii="Consolas" w:hAnsi="Consolas" w:cs="Consolas"/>
          <w:sz w:val="28"/>
          <w:szCs w:val="28"/>
        </w:rPr>
        <w:t xml:space="preserve"> is my original</w:t>
      </w:r>
      <w:r>
        <w:rPr>
          <w:rFonts w:hint="default" w:cs="Consolas"/>
          <w:sz w:val="28"/>
          <w:szCs w:val="28"/>
          <w:lang w:val="en-IN"/>
        </w:rPr>
        <w:t xml:space="preserve"> </w:t>
      </w:r>
      <w:r>
        <w:rPr>
          <w:rFonts w:hint="default" w:ascii="Consolas" w:hAnsi="Consolas" w:cs="Consolas"/>
          <w:sz w:val="28"/>
          <w:szCs w:val="28"/>
        </w:rPr>
        <w:t>work and has not been submitted elsewhere.</w:t>
      </w:r>
      <w:r>
        <w:rPr>
          <w:rFonts w:hint="default" w:cs="Consolas"/>
          <w:sz w:val="28"/>
          <w:szCs w:val="28"/>
          <w:lang w:val="en-IN"/>
        </w:rPr>
        <w:t xml:space="preserve"> </w:t>
      </w:r>
      <w:r>
        <w:rPr>
          <w:rFonts w:hint="default" w:ascii="Consolas" w:hAnsi="Consolas" w:cs="Consolas"/>
          <w:sz w:val="28"/>
          <w:szCs w:val="28"/>
        </w:rPr>
        <w:t>All information and data used in the project have been acknowledged properly.</w:t>
      </w:r>
    </w:p>
    <w:p w14:paraId="0C1632CE">
      <w:pPr>
        <w:pStyle w:val="6"/>
        <w:spacing w:line="360" w:lineRule="auto"/>
        <w:ind w:left="142" w:firstLine="719" w:firstLineChars="0"/>
        <w:rPr>
          <w:rFonts w:hint="default" w:ascii="Consolas" w:hAnsi="Consolas" w:cs="Consolas"/>
          <w:sz w:val="28"/>
          <w:szCs w:val="28"/>
        </w:rPr>
      </w:pPr>
    </w:p>
    <w:p w14:paraId="4279DC06">
      <w:pPr>
        <w:pStyle w:val="6"/>
        <w:spacing w:line="360" w:lineRule="auto"/>
        <w:ind w:left="142" w:firstLine="719" w:firstLineChars="0"/>
        <w:rPr>
          <w:rFonts w:hint="default" w:ascii="Consolas" w:hAnsi="Consolas" w:cs="Consolas"/>
          <w:b w:val="0"/>
          <w:bCs w:val="0"/>
          <w:sz w:val="28"/>
          <w:szCs w:val="28"/>
          <w:lang w:val="en-IN"/>
        </w:rPr>
      </w:pPr>
      <w:r>
        <w:rPr>
          <w:rFonts w:hint="default" w:ascii="Consolas" w:hAnsi="Consolas" w:cs="Consolas"/>
          <w:b/>
          <w:bCs/>
          <w:sz w:val="28"/>
          <w:szCs w:val="28"/>
        </w:rPr>
        <w:t xml:space="preserve">Student Name: </w:t>
      </w:r>
      <w:r>
        <w:rPr>
          <w:rFonts w:hint="default" w:cs="Consolas"/>
          <w:b w:val="0"/>
          <w:bCs w:val="0"/>
          <w:sz w:val="28"/>
          <w:szCs w:val="28"/>
          <w:lang w:val="en-IN"/>
        </w:rPr>
        <w:t>PIYUS SANIYA</w:t>
      </w:r>
    </w:p>
    <w:p w14:paraId="0C91F7B2">
      <w:pPr>
        <w:pStyle w:val="6"/>
        <w:spacing w:line="360" w:lineRule="auto"/>
        <w:ind w:left="142" w:firstLine="719" w:firstLineChars="0"/>
        <w:rPr>
          <w:rFonts w:hint="default" w:ascii="Consolas" w:hAnsi="Consolas" w:cs="Consolas"/>
          <w:b w:val="0"/>
          <w:bCs w:val="0"/>
          <w:sz w:val="28"/>
          <w:szCs w:val="28"/>
          <w:lang w:val="en-IN"/>
        </w:rPr>
      </w:pPr>
      <w:r>
        <w:rPr>
          <w:rFonts w:hint="default" w:ascii="Consolas" w:hAnsi="Consolas" w:cs="Consolas"/>
          <w:b/>
          <w:bCs/>
          <w:sz w:val="28"/>
          <w:szCs w:val="28"/>
        </w:rPr>
        <w:t>Class:</w:t>
      </w:r>
      <w:r>
        <w:rPr>
          <w:rFonts w:hint="default" w:ascii="Consolas" w:hAnsi="Consolas" w:cs="Consolas"/>
          <w:b w:val="0"/>
          <w:bCs w:val="0"/>
          <w:sz w:val="28"/>
          <w:szCs w:val="28"/>
        </w:rPr>
        <w:t xml:space="preserve"> XII</w:t>
      </w:r>
      <w:r>
        <w:rPr>
          <w:rFonts w:hint="default" w:cs="Consolas"/>
          <w:b w:val="0"/>
          <w:bCs w:val="0"/>
          <w:sz w:val="28"/>
          <w:szCs w:val="28"/>
          <w:lang w:val="en-IN"/>
        </w:rPr>
        <w:t xml:space="preserve"> - C</w:t>
      </w:r>
    </w:p>
    <w:p w14:paraId="102AB893">
      <w:pPr>
        <w:pStyle w:val="6"/>
        <w:spacing w:line="360" w:lineRule="auto"/>
        <w:ind w:left="142" w:firstLine="719" w:firstLineChars="0"/>
        <w:rPr>
          <w:rFonts w:hint="default" w:ascii="Consolas" w:hAnsi="Consolas" w:cs="Consolas"/>
          <w:b/>
          <w:bCs/>
          <w:sz w:val="28"/>
          <w:szCs w:val="28"/>
          <w:lang w:val="en-IN"/>
        </w:rPr>
      </w:pPr>
      <w:r>
        <w:rPr>
          <w:rFonts w:hint="default" w:ascii="Consolas" w:hAnsi="Consolas" w:cs="Consolas"/>
          <w:b/>
          <w:bCs/>
          <w:sz w:val="28"/>
          <w:szCs w:val="28"/>
        </w:rPr>
        <w:t xml:space="preserve">Roll No: </w:t>
      </w:r>
      <w:r>
        <w:rPr>
          <w:rFonts w:hint="default" w:cs="Consolas"/>
          <w:b w:val="0"/>
          <w:bCs w:val="0"/>
          <w:sz w:val="28"/>
          <w:szCs w:val="28"/>
          <w:lang w:val="en-IN"/>
        </w:rPr>
        <w:t>12324</w:t>
      </w:r>
    </w:p>
    <w:p w14:paraId="64CF798F">
      <w:pPr>
        <w:pStyle w:val="6"/>
        <w:spacing w:line="360" w:lineRule="auto"/>
        <w:ind w:left="142" w:firstLine="719" w:firstLineChars="0"/>
        <w:rPr>
          <w:rFonts w:hint="default" w:ascii="Consolas" w:hAnsi="Consolas" w:cs="Consolas"/>
          <w:sz w:val="28"/>
          <w:szCs w:val="28"/>
        </w:rPr>
        <w:sectPr>
          <w:pgSz w:w="11920" w:h="16860"/>
          <w:pgMar w:top="1440" w:right="566" w:bottom="280" w:left="1133" w:header="720" w:footer="720" w:gutter="0"/>
          <w:pgBorders>
            <w:top w:val="threeDEngrave" w:color="auto" w:sz="36" w:space="1"/>
            <w:left w:val="threeDEngrave" w:color="auto" w:sz="36" w:space="4"/>
            <w:bottom w:val="threeDEngrave" w:color="auto" w:sz="36" w:space="1"/>
            <w:right w:val="threeDEngrave" w:color="auto" w:sz="36" w:space="4"/>
          </w:pgBorders>
          <w:cols w:space="720" w:num="1"/>
        </w:sectPr>
      </w:pPr>
      <w:r>
        <w:rPr>
          <w:rFonts w:hint="default" w:ascii="Consolas" w:hAnsi="Consolas" w:cs="Consolas"/>
          <w:b/>
          <w:bCs/>
          <w:sz w:val="28"/>
          <w:szCs w:val="28"/>
        </w:rPr>
        <w:t>Signature: ______________</w:t>
      </w:r>
    </w:p>
    <w:p w14:paraId="55270781">
      <w:pPr>
        <w:pStyle w:val="2"/>
        <w:spacing w:before="69"/>
        <w:rPr>
          <w:rFonts w:hint="default" w:eastAsia="Consolas" w:cs="Consolas" w:asciiTheme="majorAscii" w:hAnsiTheme="majorAscii"/>
          <w:b/>
          <w:bCs w:val="0"/>
          <w:spacing w:val="-2"/>
          <w:sz w:val="48"/>
          <w:szCs w:val="48"/>
          <w:u w:val="single"/>
          <w:lang w:val="en-US" w:eastAsia="en-US" w:bidi="ar-SA"/>
        </w:rPr>
      </w:pPr>
    </w:p>
    <w:p w14:paraId="3E5C8830">
      <w:pPr>
        <w:pStyle w:val="2"/>
        <w:spacing w:before="69"/>
        <w:rPr>
          <w:rFonts w:hint="default" w:eastAsia="Consolas" w:cs="Consolas" w:asciiTheme="majorAscii" w:hAnsiTheme="majorAscii"/>
          <w:b/>
          <w:bCs w:val="0"/>
          <w:spacing w:val="-2"/>
          <w:sz w:val="48"/>
          <w:szCs w:val="48"/>
          <w:u w:val="single"/>
          <w:lang w:val="en-US" w:eastAsia="en-US" w:bidi="ar-SA"/>
        </w:rPr>
      </w:pPr>
      <w:r>
        <w:rPr>
          <w:rFonts w:hint="default" w:eastAsia="Consolas" w:cs="Consolas" w:asciiTheme="majorAscii" w:hAnsiTheme="majorAscii"/>
          <w:b/>
          <w:bCs w:val="0"/>
          <w:spacing w:val="-2"/>
          <w:sz w:val="48"/>
          <w:szCs w:val="48"/>
          <w:u w:val="single"/>
          <w:lang w:val="en-US" w:eastAsia="en-US" w:bidi="ar-SA"/>
        </w:rPr>
        <w:t>INTRODUCTION</w:t>
      </w:r>
    </w:p>
    <w:p w14:paraId="1BDA5D34">
      <w:pPr>
        <w:pStyle w:val="6"/>
        <w:spacing w:before="10"/>
        <w:ind w:left="0"/>
        <w:rPr>
          <w:rFonts w:ascii="Arial"/>
          <w:b/>
          <w:sz w:val="44"/>
        </w:rPr>
      </w:pPr>
    </w:p>
    <w:p w14:paraId="3955FE5A">
      <w:pPr>
        <w:pStyle w:val="6"/>
        <w:spacing w:line="480" w:lineRule="auto"/>
        <w:ind w:left="142" w:right="10" w:firstLine="719" w:firstLineChars="0"/>
        <w:jc w:val="both"/>
        <w:rPr>
          <w:rFonts w:ascii="Arial"/>
        </w:rPr>
      </w:pPr>
      <w:r>
        <w:rPr>
          <w:rFonts w:ascii="Arial"/>
        </w:rPr>
        <w:t xml:space="preserve">The </w:t>
      </w:r>
      <w:r>
        <w:rPr>
          <w:rFonts w:ascii="Arial"/>
          <w:b/>
        </w:rPr>
        <w:t xml:space="preserve">School Management System </w:t>
      </w:r>
      <w:r>
        <w:rPr>
          <w:rFonts w:ascii="Arial"/>
        </w:rPr>
        <w:t xml:space="preserve">is a computer-based application developed using </w:t>
      </w:r>
      <w:r>
        <w:rPr>
          <w:rFonts w:ascii="Arial"/>
          <w:b/>
        </w:rPr>
        <w:t xml:space="preserve">Python </w:t>
      </w:r>
      <w:r>
        <w:rPr>
          <w:rFonts w:ascii="Arial"/>
        </w:rPr>
        <w:t xml:space="preserve">and </w:t>
      </w:r>
      <w:r>
        <w:rPr>
          <w:rFonts w:ascii="Arial"/>
          <w:b/>
        </w:rPr>
        <w:t xml:space="preserve">MySQL </w:t>
      </w:r>
      <w:r>
        <w:rPr>
          <w:rFonts w:ascii="Arial"/>
        </w:rPr>
        <w:t>that helps to manage and organize school-related information efficiently. This project aims to digitalize the traditional methods of record keeping in schools by storing all student and teacher data in a single, structured database.</w:t>
      </w:r>
    </w:p>
    <w:p w14:paraId="6AE5C437">
      <w:pPr>
        <w:spacing w:before="240" w:line="480" w:lineRule="auto"/>
        <w:ind w:left="142" w:right="12" w:firstLine="0"/>
        <w:jc w:val="both"/>
        <w:rPr>
          <w:rFonts w:ascii="Arial"/>
          <w:sz w:val="24"/>
        </w:rPr>
      </w:pPr>
      <w:r>
        <w:rPr>
          <w:rFonts w:ascii="Arial"/>
          <w:sz w:val="24"/>
        </w:rPr>
        <w:t xml:space="preserve">The system allows easy management of </w:t>
      </w:r>
      <w:r>
        <w:rPr>
          <w:rFonts w:ascii="Arial"/>
          <w:b/>
          <w:sz w:val="24"/>
        </w:rPr>
        <w:t>student records</w:t>
      </w:r>
      <w:r>
        <w:rPr>
          <w:rFonts w:ascii="Arial"/>
          <w:sz w:val="24"/>
        </w:rPr>
        <w:t xml:space="preserve">, </w:t>
      </w:r>
      <w:r>
        <w:rPr>
          <w:rFonts w:ascii="Arial"/>
          <w:b/>
          <w:sz w:val="24"/>
        </w:rPr>
        <w:t>teacher details</w:t>
      </w:r>
      <w:r>
        <w:rPr>
          <w:rFonts w:ascii="Arial"/>
          <w:sz w:val="24"/>
        </w:rPr>
        <w:t xml:space="preserve">, </w:t>
      </w:r>
      <w:r>
        <w:rPr>
          <w:rFonts w:ascii="Arial"/>
          <w:b/>
          <w:sz w:val="24"/>
        </w:rPr>
        <w:t>attendance</w:t>
      </w:r>
      <w:r>
        <w:rPr>
          <w:rFonts w:ascii="Arial"/>
          <w:sz w:val="24"/>
        </w:rPr>
        <w:t xml:space="preserve">, </w:t>
      </w:r>
      <w:r>
        <w:rPr>
          <w:rFonts w:ascii="Arial"/>
          <w:b/>
          <w:sz w:val="24"/>
        </w:rPr>
        <w:t>marks</w:t>
      </w:r>
      <w:r>
        <w:rPr>
          <w:rFonts w:ascii="Arial"/>
          <w:sz w:val="24"/>
        </w:rPr>
        <w:t xml:space="preserve">, and </w:t>
      </w:r>
      <w:r>
        <w:rPr>
          <w:rFonts w:ascii="Arial"/>
          <w:b/>
          <w:sz w:val="24"/>
        </w:rPr>
        <w:t>contact information</w:t>
      </w:r>
      <w:r>
        <w:rPr>
          <w:rFonts w:ascii="Arial"/>
          <w:sz w:val="24"/>
        </w:rPr>
        <w:t>. Through this project, the tasks of adding, updating, and retrieving information become quick and error-free compared to manual registers.</w:t>
      </w:r>
    </w:p>
    <w:p w14:paraId="517B331C">
      <w:pPr>
        <w:pStyle w:val="6"/>
        <w:spacing w:before="240" w:line="480" w:lineRule="auto"/>
        <w:ind w:left="142" w:right="14"/>
        <w:jc w:val="both"/>
        <w:rPr>
          <w:rFonts w:ascii="Arial"/>
        </w:rPr>
      </w:pPr>
      <w:r>
        <w:rPr>
          <w:rFonts w:ascii="Arial"/>
        </w:rPr>
        <w:t>This project also demonstrates how Python can be integrated with MySQL to create a fully functional, menu-driven database management system. By using simple commands and logical programming, the School Management System makes administrative work easier, reduces paper usage, and provides a clear example of how technology supports effective school management.</w:t>
      </w:r>
    </w:p>
    <w:p w14:paraId="5A42F44E">
      <w:pPr>
        <w:pStyle w:val="6"/>
        <w:spacing w:before="240" w:line="480" w:lineRule="auto"/>
        <w:ind w:left="142" w:right="22"/>
        <w:jc w:val="both"/>
        <w:rPr>
          <w:rFonts w:ascii="Arial"/>
        </w:rPr>
      </w:pPr>
      <w:r>
        <w:rPr>
          <w:rFonts w:ascii="Arial"/>
        </w:rPr>
        <w:t>It not only strengthens the understanding of database connectivity and Python programming but also shows the practical application of these skills in real-world educational environment</w:t>
      </w:r>
    </w:p>
    <w:p w14:paraId="7A4A0FF1">
      <w:pPr>
        <w:pStyle w:val="6"/>
        <w:spacing w:before="240" w:line="480" w:lineRule="auto"/>
        <w:ind w:left="142" w:right="22"/>
        <w:jc w:val="both"/>
        <w:rPr>
          <w:rFonts w:ascii="Arial"/>
        </w:rPr>
      </w:pPr>
    </w:p>
    <w:p w14:paraId="6AD3A590">
      <w:pPr>
        <w:pStyle w:val="6"/>
        <w:spacing w:before="240" w:line="480" w:lineRule="auto"/>
        <w:ind w:left="142" w:right="22"/>
        <w:jc w:val="both"/>
        <w:rPr>
          <w:rFonts w:ascii="Arial"/>
        </w:rPr>
      </w:pPr>
    </w:p>
    <w:p w14:paraId="29753E4C">
      <w:pPr>
        <w:pStyle w:val="6"/>
        <w:spacing w:before="240" w:line="480" w:lineRule="auto"/>
        <w:ind w:left="142" w:right="22"/>
        <w:jc w:val="both"/>
        <w:rPr>
          <w:rFonts w:ascii="Arial"/>
        </w:rPr>
      </w:pPr>
    </w:p>
    <w:p w14:paraId="45F072DA">
      <w:pPr>
        <w:pStyle w:val="6"/>
        <w:spacing w:before="240" w:line="480" w:lineRule="auto"/>
        <w:ind w:left="142" w:right="22"/>
        <w:jc w:val="both"/>
        <w:rPr>
          <w:rFonts w:ascii="Arial"/>
        </w:rPr>
      </w:pPr>
    </w:p>
    <w:p w14:paraId="47610953">
      <w:pPr>
        <w:pStyle w:val="6"/>
        <w:spacing w:before="240" w:line="480" w:lineRule="auto"/>
        <w:ind w:left="142" w:right="22"/>
        <w:jc w:val="both"/>
        <w:rPr>
          <w:rFonts w:ascii="Arial"/>
        </w:rPr>
      </w:pPr>
    </w:p>
    <w:p w14:paraId="27F37B3C">
      <w:pPr>
        <w:pStyle w:val="6"/>
        <w:spacing w:before="240"/>
        <w:ind w:left="0"/>
        <w:rPr>
          <w:rFonts w:ascii="Arial"/>
        </w:rPr>
      </w:pPr>
    </w:p>
    <w:p w14:paraId="313A55D1">
      <w:pPr>
        <w:pStyle w:val="2"/>
        <w:spacing w:before="69"/>
        <w:jc w:val="center"/>
        <w:rPr>
          <w:rFonts w:hint="default" w:eastAsia="Consolas" w:cs="Consolas" w:asciiTheme="majorAscii" w:hAnsiTheme="majorAscii"/>
          <w:b/>
          <w:bCs w:val="0"/>
          <w:spacing w:val="-2"/>
          <w:sz w:val="48"/>
          <w:szCs w:val="48"/>
          <w:u w:val="single"/>
          <w:lang w:val="en-US" w:eastAsia="en-US" w:bidi="ar-SA"/>
        </w:rPr>
      </w:pPr>
    </w:p>
    <w:p w14:paraId="4CDED662">
      <w:pPr>
        <w:pStyle w:val="2"/>
        <w:spacing w:before="69"/>
        <w:jc w:val="center"/>
        <w:rPr>
          <w:rFonts w:hint="default" w:eastAsia="Consolas" w:cs="Consolas" w:asciiTheme="majorAscii" w:hAnsiTheme="majorAscii"/>
          <w:b/>
          <w:bCs w:val="0"/>
          <w:spacing w:val="-2"/>
          <w:sz w:val="48"/>
          <w:szCs w:val="48"/>
          <w:u w:val="single"/>
          <w:lang w:val="en-US" w:eastAsia="en-US" w:bidi="ar-SA"/>
        </w:rPr>
      </w:pPr>
      <w:r>
        <w:rPr>
          <w:rFonts w:hint="default" w:eastAsia="Consolas" w:cs="Consolas" w:asciiTheme="majorAscii" w:hAnsiTheme="majorAscii"/>
          <w:b/>
          <w:bCs w:val="0"/>
          <w:spacing w:val="-2"/>
          <w:sz w:val="48"/>
          <w:szCs w:val="48"/>
          <w:u w:val="single"/>
          <w:lang w:val="en-US" w:eastAsia="en-US" w:bidi="ar-SA"/>
        </w:rPr>
        <w:t>OBJECTIVES OF THE PROJECT</w:t>
      </w:r>
    </w:p>
    <w:p w14:paraId="4328C84C">
      <w:pPr>
        <w:pStyle w:val="2"/>
        <w:spacing w:before="69"/>
        <w:jc w:val="center"/>
        <w:rPr>
          <w:rFonts w:hint="default" w:eastAsia="Consolas" w:cs="Consolas" w:asciiTheme="majorAscii" w:hAnsiTheme="majorAscii"/>
          <w:b/>
          <w:bCs w:val="0"/>
          <w:spacing w:val="-2"/>
          <w:sz w:val="48"/>
          <w:szCs w:val="48"/>
          <w:u w:val="single"/>
          <w:lang w:val="en-US" w:eastAsia="en-US" w:bidi="ar-SA"/>
        </w:rPr>
      </w:pPr>
    </w:p>
    <w:p w14:paraId="322D44CC">
      <w:pPr>
        <w:pStyle w:val="6"/>
        <w:spacing w:line="480" w:lineRule="auto"/>
        <w:ind w:left="142" w:right="14" w:firstLine="719" w:firstLineChars="0"/>
        <w:jc w:val="both"/>
        <w:rPr>
          <w:rFonts w:ascii="Arial"/>
        </w:rPr>
      </w:pPr>
      <w:r>
        <w:rPr>
          <w:rFonts w:ascii="Arial"/>
        </w:rPr>
        <w:t>The</w:t>
      </w:r>
      <w:r>
        <w:rPr>
          <w:rFonts w:ascii="Arial"/>
          <w:spacing w:val="40"/>
        </w:rPr>
        <w:t xml:space="preserve"> </w:t>
      </w:r>
      <w:r>
        <w:rPr>
          <w:rFonts w:ascii="Arial"/>
        </w:rPr>
        <w:t>main</w:t>
      </w:r>
      <w:r>
        <w:rPr>
          <w:rFonts w:ascii="Arial"/>
          <w:spacing w:val="40"/>
        </w:rPr>
        <w:t xml:space="preserve"> </w:t>
      </w:r>
      <w:r>
        <w:rPr>
          <w:rFonts w:ascii="Arial"/>
        </w:rPr>
        <w:t>objective</w:t>
      </w:r>
      <w:r>
        <w:rPr>
          <w:rFonts w:ascii="Arial"/>
          <w:spacing w:val="40"/>
        </w:rPr>
        <w:t xml:space="preserve"> </w:t>
      </w:r>
      <w:r>
        <w:rPr>
          <w:rFonts w:ascii="Arial"/>
        </w:rPr>
        <w:t>of</w:t>
      </w:r>
      <w:r>
        <w:rPr>
          <w:rFonts w:ascii="Arial"/>
          <w:spacing w:val="40"/>
        </w:rPr>
        <w:t xml:space="preserve"> </w:t>
      </w:r>
      <w:r>
        <w:rPr>
          <w:rFonts w:ascii="Arial"/>
        </w:rPr>
        <w:t>the</w:t>
      </w:r>
      <w:r>
        <w:rPr>
          <w:rFonts w:ascii="Arial"/>
          <w:spacing w:val="40"/>
        </w:rPr>
        <w:t xml:space="preserve"> </w:t>
      </w:r>
      <w:r>
        <w:rPr>
          <w:rFonts w:ascii="Arial"/>
          <w:b/>
        </w:rPr>
        <w:t>School</w:t>
      </w:r>
      <w:r>
        <w:rPr>
          <w:rFonts w:ascii="Arial"/>
          <w:b/>
          <w:spacing w:val="40"/>
        </w:rPr>
        <w:t xml:space="preserve"> </w:t>
      </w:r>
      <w:r>
        <w:rPr>
          <w:rFonts w:ascii="Arial"/>
          <w:b/>
        </w:rPr>
        <w:t>Management</w:t>
      </w:r>
      <w:r>
        <w:rPr>
          <w:rFonts w:ascii="Arial"/>
          <w:b/>
          <w:spacing w:val="40"/>
        </w:rPr>
        <w:t xml:space="preserve"> </w:t>
      </w:r>
      <w:r>
        <w:rPr>
          <w:rFonts w:ascii="Arial"/>
          <w:b/>
        </w:rPr>
        <w:t>System</w:t>
      </w:r>
      <w:r>
        <w:rPr>
          <w:rFonts w:ascii="Arial"/>
          <w:b/>
          <w:spacing w:val="40"/>
        </w:rPr>
        <w:t xml:space="preserve"> </w:t>
      </w:r>
      <w:r>
        <w:rPr>
          <w:rFonts w:ascii="Arial"/>
        </w:rPr>
        <w:t>is</w:t>
      </w:r>
      <w:r>
        <w:rPr>
          <w:rFonts w:ascii="Arial"/>
          <w:spacing w:val="40"/>
        </w:rPr>
        <w:t xml:space="preserve"> </w:t>
      </w:r>
      <w:r>
        <w:rPr>
          <w:rFonts w:ascii="Arial"/>
        </w:rPr>
        <w:t>to</w:t>
      </w:r>
      <w:r>
        <w:rPr>
          <w:rFonts w:ascii="Arial"/>
          <w:spacing w:val="40"/>
        </w:rPr>
        <w:t xml:space="preserve"> </w:t>
      </w:r>
      <w:r>
        <w:rPr>
          <w:rFonts w:ascii="Arial"/>
        </w:rPr>
        <w:t>simplify</w:t>
      </w:r>
      <w:r>
        <w:rPr>
          <w:rFonts w:ascii="Arial"/>
          <w:spacing w:val="40"/>
        </w:rPr>
        <w:t xml:space="preserve"> </w:t>
      </w:r>
      <w:r>
        <w:rPr>
          <w:rFonts w:ascii="Arial"/>
        </w:rPr>
        <w:t>and</w:t>
      </w:r>
      <w:r>
        <w:rPr>
          <w:rFonts w:ascii="Arial"/>
          <w:spacing w:val="40"/>
        </w:rPr>
        <w:t xml:space="preserve"> </w:t>
      </w:r>
      <w:r>
        <w:rPr>
          <w:rFonts w:ascii="Arial"/>
        </w:rPr>
        <w:t>automate</w:t>
      </w:r>
      <w:r>
        <w:rPr>
          <w:rFonts w:ascii="Arial"/>
          <w:spacing w:val="40"/>
        </w:rPr>
        <w:t xml:space="preserve"> </w:t>
      </w:r>
      <w:r>
        <w:rPr>
          <w:rFonts w:ascii="Arial"/>
        </w:rPr>
        <w:t>the day-to-day administrative and academic tasks of a school. This project provides an efficient way to store, manage, and retrieve school data using Python and MySQL.</w:t>
      </w:r>
    </w:p>
    <w:p w14:paraId="344D6115">
      <w:pPr>
        <w:pStyle w:val="6"/>
        <w:spacing w:before="240"/>
        <w:ind w:left="142"/>
        <w:jc w:val="both"/>
        <w:rPr>
          <w:rFonts w:ascii="Arial"/>
          <w:spacing w:val="-4"/>
        </w:rPr>
      </w:pPr>
      <w:r>
        <w:rPr>
          <w:rFonts w:ascii="Arial"/>
        </w:rPr>
        <w:t xml:space="preserve">The specific objectives of this project </w:t>
      </w:r>
      <w:r>
        <w:rPr>
          <w:rFonts w:ascii="Arial"/>
          <w:spacing w:val="-4"/>
        </w:rPr>
        <w:t>are:</w:t>
      </w:r>
    </w:p>
    <w:p w14:paraId="448718EB">
      <w:pPr>
        <w:pStyle w:val="6"/>
        <w:spacing w:before="240"/>
        <w:ind w:left="142"/>
        <w:jc w:val="both"/>
        <w:rPr>
          <w:rFonts w:ascii="Arial"/>
          <w:spacing w:val="-4"/>
        </w:rPr>
      </w:pPr>
    </w:p>
    <w:p w14:paraId="517079A0">
      <w:pPr>
        <w:pStyle w:val="8"/>
        <w:numPr>
          <w:ilvl w:val="0"/>
          <w:numId w:val="2"/>
        </w:numPr>
        <w:tabs>
          <w:tab w:val="left" w:pos="862"/>
        </w:tabs>
        <w:spacing w:before="62" w:after="0" w:line="480" w:lineRule="auto"/>
        <w:ind w:left="862" w:right="270" w:hanging="360"/>
        <w:jc w:val="left"/>
        <w:rPr>
          <w:sz w:val="24"/>
        </w:rPr>
      </w:pPr>
      <w:r>
        <w:rPr>
          <w:sz w:val="24"/>
        </w:rPr>
        <w:t>To</w:t>
      </w:r>
      <w:r>
        <w:rPr>
          <w:spacing w:val="-6"/>
          <w:sz w:val="24"/>
        </w:rPr>
        <w:t xml:space="preserve"> </w:t>
      </w:r>
      <w:r>
        <w:rPr>
          <w:sz w:val="24"/>
        </w:rPr>
        <w:t>design</w:t>
      </w:r>
      <w:r>
        <w:rPr>
          <w:spacing w:val="-6"/>
          <w:sz w:val="24"/>
        </w:rPr>
        <w:t xml:space="preserve"> </w:t>
      </w:r>
      <w:r>
        <w:rPr>
          <w:sz w:val="24"/>
        </w:rPr>
        <w:t>a</w:t>
      </w:r>
      <w:r>
        <w:rPr>
          <w:spacing w:val="-6"/>
          <w:sz w:val="24"/>
        </w:rPr>
        <w:t xml:space="preserve"> </w:t>
      </w:r>
      <w:r>
        <w:rPr>
          <w:sz w:val="24"/>
        </w:rPr>
        <w:t>computerized</w:t>
      </w:r>
      <w:r>
        <w:rPr>
          <w:spacing w:val="-6"/>
          <w:sz w:val="24"/>
        </w:rPr>
        <w:t xml:space="preserve"> </w:t>
      </w:r>
      <w:r>
        <w:rPr>
          <w:sz w:val="24"/>
        </w:rPr>
        <w:t>system</w:t>
      </w:r>
      <w:r>
        <w:rPr>
          <w:spacing w:val="-6"/>
          <w:sz w:val="24"/>
        </w:rPr>
        <w:t xml:space="preserve"> </w:t>
      </w:r>
      <w:r>
        <w:rPr>
          <w:sz w:val="24"/>
        </w:rPr>
        <w:t>that</w:t>
      </w:r>
      <w:r>
        <w:rPr>
          <w:spacing w:val="-6"/>
          <w:sz w:val="24"/>
        </w:rPr>
        <w:t xml:space="preserve"> </w:t>
      </w:r>
      <w:r>
        <w:rPr>
          <w:sz w:val="24"/>
        </w:rPr>
        <w:t>replaces</w:t>
      </w:r>
      <w:r>
        <w:rPr>
          <w:spacing w:val="-6"/>
          <w:sz w:val="24"/>
        </w:rPr>
        <w:t xml:space="preserve"> </w:t>
      </w:r>
      <w:r>
        <w:rPr>
          <w:sz w:val="24"/>
        </w:rPr>
        <w:t>the</w:t>
      </w:r>
      <w:r>
        <w:rPr>
          <w:spacing w:val="-6"/>
          <w:sz w:val="24"/>
        </w:rPr>
        <w:t xml:space="preserve"> </w:t>
      </w:r>
      <w:r>
        <w:rPr>
          <w:sz w:val="24"/>
        </w:rPr>
        <w:t>manual</w:t>
      </w:r>
      <w:r>
        <w:rPr>
          <w:spacing w:val="-6"/>
          <w:sz w:val="24"/>
        </w:rPr>
        <w:t xml:space="preserve"> </w:t>
      </w:r>
      <w:r>
        <w:rPr>
          <w:sz w:val="24"/>
        </w:rPr>
        <w:t>record-keeping</w:t>
      </w:r>
      <w:r>
        <w:rPr>
          <w:spacing w:val="-6"/>
          <w:sz w:val="24"/>
        </w:rPr>
        <w:t xml:space="preserve"> </w:t>
      </w:r>
      <w:r>
        <w:rPr>
          <w:sz w:val="24"/>
        </w:rPr>
        <w:t>process</w:t>
      </w:r>
      <w:r>
        <w:rPr>
          <w:spacing w:val="-6"/>
          <w:sz w:val="24"/>
        </w:rPr>
        <w:t xml:space="preserve"> </w:t>
      </w:r>
      <w:r>
        <w:rPr>
          <w:sz w:val="24"/>
        </w:rPr>
        <w:t xml:space="preserve">in </w:t>
      </w:r>
      <w:r>
        <w:rPr>
          <w:spacing w:val="-2"/>
          <w:sz w:val="24"/>
        </w:rPr>
        <w:t>schools.</w:t>
      </w:r>
    </w:p>
    <w:p w14:paraId="1DB6E9A5">
      <w:pPr>
        <w:pStyle w:val="8"/>
        <w:numPr>
          <w:ilvl w:val="0"/>
          <w:numId w:val="2"/>
        </w:numPr>
        <w:tabs>
          <w:tab w:val="left" w:pos="862"/>
        </w:tabs>
        <w:spacing w:before="0" w:after="0" w:line="480" w:lineRule="auto"/>
        <w:ind w:left="862" w:right="870" w:hanging="360"/>
        <w:jc w:val="left"/>
        <w:rPr>
          <w:sz w:val="24"/>
        </w:rPr>
      </w:pPr>
      <w:r>
        <w:rPr>
          <w:sz w:val="24"/>
        </w:rPr>
        <w:t>To</w:t>
      </w:r>
      <w:r>
        <w:rPr>
          <w:spacing w:val="-7"/>
          <w:sz w:val="24"/>
        </w:rPr>
        <w:t xml:space="preserve"> </w:t>
      </w:r>
      <w:r>
        <w:rPr>
          <w:sz w:val="24"/>
        </w:rPr>
        <w:t>maintain</w:t>
      </w:r>
      <w:r>
        <w:rPr>
          <w:spacing w:val="-7"/>
          <w:sz w:val="24"/>
        </w:rPr>
        <w:t xml:space="preserve"> </w:t>
      </w:r>
      <w:r>
        <w:rPr>
          <w:sz w:val="24"/>
        </w:rPr>
        <w:t>accurate</w:t>
      </w:r>
      <w:r>
        <w:rPr>
          <w:spacing w:val="-7"/>
          <w:sz w:val="24"/>
        </w:rPr>
        <w:t xml:space="preserve"> </w:t>
      </w:r>
      <w:r>
        <w:rPr>
          <w:sz w:val="24"/>
        </w:rPr>
        <w:t>and</w:t>
      </w:r>
      <w:r>
        <w:rPr>
          <w:spacing w:val="-7"/>
          <w:sz w:val="24"/>
        </w:rPr>
        <w:t xml:space="preserve"> </w:t>
      </w:r>
      <w:r>
        <w:rPr>
          <w:sz w:val="24"/>
        </w:rPr>
        <w:t>up-to-date</w:t>
      </w:r>
      <w:r>
        <w:rPr>
          <w:spacing w:val="-7"/>
          <w:sz w:val="24"/>
        </w:rPr>
        <w:t xml:space="preserve"> </w:t>
      </w:r>
      <w:r>
        <w:rPr>
          <w:sz w:val="24"/>
        </w:rPr>
        <w:t>records</w:t>
      </w:r>
      <w:r>
        <w:rPr>
          <w:spacing w:val="-7"/>
          <w:sz w:val="24"/>
        </w:rPr>
        <w:t xml:space="preserve"> </w:t>
      </w:r>
      <w:r>
        <w:rPr>
          <w:sz w:val="24"/>
        </w:rPr>
        <w:t>of</w:t>
      </w:r>
      <w:r>
        <w:rPr>
          <w:spacing w:val="-7"/>
          <w:sz w:val="24"/>
        </w:rPr>
        <w:t xml:space="preserve"> </w:t>
      </w:r>
      <w:r>
        <w:rPr>
          <w:sz w:val="24"/>
        </w:rPr>
        <w:t>students</w:t>
      </w:r>
      <w:r>
        <w:rPr>
          <w:spacing w:val="-7"/>
          <w:sz w:val="24"/>
        </w:rPr>
        <w:t xml:space="preserve"> </w:t>
      </w:r>
      <w:r>
        <w:rPr>
          <w:sz w:val="24"/>
        </w:rPr>
        <w:t>and</w:t>
      </w:r>
      <w:r>
        <w:rPr>
          <w:spacing w:val="-7"/>
          <w:sz w:val="24"/>
        </w:rPr>
        <w:t xml:space="preserve"> </w:t>
      </w:r>
      <w:r>
        <w:rPr>
          <w:sz w:val="24"/>
        </w:rPr>
        <w:t>teachers,</w:t>
      </w:r>
      <w:r>
        <w:rPr>
          <w:spacing w:val="-7"/>
          <w:sz w:val="24"/>
        </w:rPr>
        <w:t xml:space="preserve"> </w:t>
      </w:r>
      <w:r>
        <w:rPr>
          <w:sz w:val="24"/>
        </w:rPr>
        <w:t>including attendance, marks, and personal details.</w:t>
      </w:r>
    </w:p>
    <w:p w14:paraId="68458987">
      <w:pPr>
        <w:pStyle w:val="8"/>
        <w:numPr>
          <w:ilvl w:val="0"/>
          <w:numId w:val="2"/>
        </w:numPr>
        <w:tabs>
          <w:tab w:val="left" w:pos="862"/>
        </w:tabs>
        <w:spacing w:before="0" w:after="0" w:line="480" w:lineRule="auto"/>
        <w:ind w:left="862" w:right="631" w:hanging="360"/>
        <w:jc w:val="left"/>
        <w:rPr>
          <w:sz w:val="24"/>
        </w:rPr>
      </w:pPr>
      <w:r>
        <w:rPr>
          <w:sz w:val="24"/>
        </w:rPr>
        <w:t>To</w:t>
      </w:r>
      <w:r>
        <w:rPr>
          <w:spacing w:val="-7"/>
          <w:sz w:val="24"/>
        </w:rPr>
        <w:t xml:space="preserve"> </w:t>
      </w:r>
      <w:r>
        <w:rPr>
          <w:sz w:val="24"/>
        </w:rPr>
        <w:t>demonstrate</w:t>
      </w:r>
      <w:r>
        <w:rPr>
          <w:spacing w:val="-7"/>
          <w:sz w:val="24"/>
        </w:rPr>
        <w:t xml:space="preserve"> </w:t>
      </w:r>
      <w:r>
        <w:rPr>
          <w:sz w:val="24"/>
        </w:rPr>
        <w:t>the</w:t>
      </w:r>
      <w:r>
        <w:rPr>
          <w:spacing w:val="-7"/>
          <w:sz w:val="24"/>
        </w:rPr>
        <w:t xml:space="preserve"> </w:t>
      </w:r>
      <w:r>
        <w:rPr>
          <w:sz w:val="24"/>
        </w:rPr>
        <w:t>use</w:t>
      </w:r>
      <w:r>
        <w:rPr>
          <w:spacing w:val="-7"/>
          <w:sz w:val="24"/>
        </w:rPr>
        <w:t xml:space="preserve"> </w:t>
      </w:r>
      <w:r>
        <w:rPr>
          <w:sz w:val="24"/>
        </w:rPr>
        <w:t>of</w:t>
      </w:r>
      <w:r>
        <w:rPr>
          <w:spacing w:val="-7"/>
          <w:sz w:val="24"/>
        </w:rPr>
        <w:t xml:space="preserve"> </w:t>
      </w:r>
      <w:r>
        <w:rPr>
          <w:b/>
          <w:sz w:val="24"/>
        </w:rPr>
        <w:t>Python–MySQL</w:t>
      </w:r>
      <w:r>
        <w:rPr>
          <w:b/>
          <w:spacing w:val="-7"/>
          <w:sz w:val="24"/>
        </w:rPr>
        <w:t xml:space="preserve"> </w:t>
      </w:r>
      <w:r>
        <w:rPr>
          <w:b/>
          <w:sz w:val="24"/>
        </w:rPr>
        <w:t>connectivity</w:t>
      </w:r>
      <w:r>
        <w:rPr>
          <w:b/>
          <w:spacing w:val="-7"/>
          <w:sz w:val="24"/>
        </w:rPr>
        <w:t xml:space="preserve"> </w:t>
      </w:r>
      <w:r>
        <w:rPr>
          <w:sz w:val="24"/>
        </w:rPr>
        <w:t>for</w:t>
      </w:r>
      <w:r>
        <w:rPr>
          <w:spacing w:val="-7"/>
          <w:sz w:val="24"/>
        </w:rPr>
        <w:t xml:space="preserve"> </w:t>
      </w:r>
      <w:r>
        <w:rPr>
          <w:sz w:val="24"/>
        </w:rPr>
        <w:t>managing</w:t>
      </w:r>
      <w:r>
        <w:rPr>
          <w:spacing w:val="-7"/>
          <w:sz w:val="24"/>
        </w:rPr>
        <w:t xml:space="preserve"> </w:t>
      </w:r>
      <w:r>
        <w:rPr>
          <w:sz w:val="24"/>
        </w:rPr>
        <w:t xml:space="preserve">databases </w:t>
      </w:r>
      <w:r>
        <w:rPr>
          <w:spacing w:val="-2"/>
          <w:sz w:val="24"/>
        </w:rPr>
        <w:t>effectively.</w:t>
      </w:r>
    </w:p>
    <w:p w14:paraId="29FD7072">
      <w:pPr>
        <w:pStyle w:val="8"/>
        <w:numPr>
          <w:ilvl w:val="0"/>
          <w:numId w:val="2"/>
        </w:numPr>
        <w:tabs>
          <w:tab w:val="left" w:pos="861"/>
        </w:tabs>
        <w:spacing w:before="0" w:after="0" w:line="240" w:lineRule="auto"/>
        <w:ind w:left="861" w:right="0" w:hanging="359"/>
        <w:jc w:val="left"/>
        <w:rPr>
          <w:sz w:val="24"/>
        </w:rPr>
      </w:pPr>
      <w:r>
        <w:rPr>
          <w:sz w:val="24"/>
        </w:rPr>
        <w:t>To</w:t>
      </w:r>
      <w:r>
        <w:rPr>
          <w:spacing w:val="-3"/>
          <w:sz w:val="24"/>
        </w:rPr>
        <w:t xml:space="preserve"> </w:t>
      </w:r>
      <w:r>
        <w:rPr>
          <w:sz w:val="24"/>
        </w:rPr>
        <w:t>make</w:t>
      </w:r>
      <w:r>
        <w:rPr>
          <w:spacing w:val="-2"/>
          <w:sz w:val="24"/>
        </w:rPr>
        <w:t xml:space="preserve"> </w:t>
      </w:r>
      <w:r>
        <w:rPr>
          <w:sz w:val="24"/>
        </w:rPr>
        <w:t>data</w:t>
      </w:r>
      <w:r>
        <w:rPr>
          <w:spacing w:val="-3"/>
          <w:sz w:val="24"/>
        </w:rPr>
        <w:t xml:space="preserve"> </w:t>
      </w:r>
      <w:r>
        <w:rPr>
          <w:sz w:val="24"/>
        </w:rPr>
        <w:t>retrieval,</w:t>
      </w:r>
      <w:r>
        <w:rPr>
          <w:spacing w:val="-2"/>
          <w:sz w:val="24"/>
        </w:rPr>
        <w:t xml:space="preserve"> </w:t>
      </w:r>
      <w:r>
        <w:rPr>
          <w:sz w:val="24"/>
        </w:rPr>
        <w:t>updating,</w:t>
      </w:r>
      <w:r>
        <w:rPr>
          <w:spacing w:val="-3"/>
          <w:sz w:val="24"/>
        </w:rPr>
        <w:t xml:space="preserve"> </w:t>
      </w:r>
      <w:r>
        <w:rPr>
          <w:sz w:val="24"/>
        </w:rPr>
        <w:t>and</w:t>
      </w:r>
      <w:r>
        <w:rPr>
          <w:spacing w:val="-2"/>
          <w:sz w:val="24"/>
        </w:rPr>
        <w:t xml:space="preserve"> </w:t>
      </w:r>
      <w:r>
        <w:rPr>
          <w:sz w:val="24"/>
        </w:rPr>
        <w:t>deletion</w:t>
      </w:r>
      <w:r>
        <w:rPr>
          <w:spacing w:val="-3"/>
          <w:sz w:val="24"/>
        </w:rPr>
        <w:t xml:space="preserve"> </w:t>
      </w:r>
      <w:r>
        <w:rPr>
          <w:sz w:val="24"/>
        </w:rPr>
        <w:t>operations</w:t>
      </w:r>
      <w:r>
        <w:rPr>
          <w:spacing w:val="-2"/>
          <w:sz w:val="24"/>
        </w:rPr>
        <w:t xml:space="preserve"> </w:t>
      </w:r>
      <w:r>
        <w:rPr>
          <w:sz w:val="24"/>
        </w:rPr>
        <w:t>faster</w:t>
      </w:r>
      <w:r>
        <w:rPr>
          <w:spacing w:val="-3"/>
          <w:sz w:val="24"/>
        </w:rPr>
        <w:t xml:space="preserve"> </w:t>
      </w:r>
      <w:r>
        <w:rPr>
          <w:sz w:val="24"/>
        </w:rPr>
        <w:t>and</w:t>
      </w:r>
      <w:r>
        <w:rPr>
          <w:spacing w:val="-2"/>
          <w:sz w:val="24"/>
        </w:rPr>
        <w:t xml:space="preserve"> </w:t>
      </w:r>
      <w:r>
        <w:rPr>
          <w:sz w:val="24"/>
        </w:rPr>
        <w:t>more</w:t>
      </w:r>
      <w:r>
        <w:rPr>
          <w:spacing w:val="-2"/>
          <w:sz w:val="24"/>
        </w:rPr>
        <w:t xml:space="preserve"> convenient.</w:t>
      </w:r>
    </w:p>
    <w:p w14:paraId="153E4D83">
      <w:pPr>
        <w:pStyle w:val="6"/>
        <w:ind w:left="0"/>
        <w:rPr>
          <w:rFonts w:ascii="Arial"/>
        </w:rPr>
      </w:pPr>
    </w:p>
    <w:p w14:paraId="367CE996">
      <w:pPr>
        <w:pStyle w:val="8"/>
        <w:numPr>
          <w:ilvl w:val="0"/>
          <w:numId w:val="2"/>
        </w:numPr>
        <w:tabs>
          <w:tab w:val="left" w:pos="861"/>
        </w:tabs>
        <w:spacing w:before="0" w:after="0" w:line="240" w:lineRule="auto"/>
        <w:ind w:left="861" w:right="0" w:hanging="359"/>
        <w:jc w:val="left"/>
        <w:rPr>
          <w:sz w:val="24"/>
        </w:rPr>
      </w:pPr>
      <w:r>
        <w:rPr>
          <w:sz w:val="24"/>
        </w:rPr>
        <w:t>To</w:t>
      </w:r>
      <w:r>
        <w:rPr>
          <w:spacing w:val="-5"/>
          <w:sz w:val="24"/>
        </w:rPr>
        <w:t xml:space="preserve"> </w:t>
      </w:r>
      <w:r>
        <w:rPr>
          <w:sz w:val="24"/>
        </w:rPr>
        <w:t>reduce</w:t>
      </w:r>
      <w:r>
        <w:rPr>
          <w:spacing w:val="-3"/>
          <w:sz w:val="24"/>
        </w:rPr>
        <w:t xml:space="preserve"> </w:t>
      </w:r>
      <w:r>
        <w:rPr>
          <w:sz w:val="24"/>
        </w:rPr>
        <w:t>paperwork</w:t>
      </w:r>
      <w:r>
        <w:rPr>
          <w:spacing w:val="-3"/>
          <w:sz w:val="24"/>
        </w:rPr>
        <w:t xml:space="preserve"> </w:t>
      </w:r>
      <w:r>
        <w:rPr>
          <w:sz w:val="24"/>
        </w:rPr>
        <w:t>and</w:t>
      </w:r>
      <w:r>
        <w:rPr>
          <w:spacing w:val="-3"/>
          <w:sz w:val="24"/>
        </w:rPr>
        <w:t xml:space="preserve"> </w:t>
      </w:r>
      <w:r>
        <w:rPr>
          <w:sz w:val="24"/>
        </w:rPr>
        <w:t>human</w:t>
      </w:r>
      <w:r>
        <w:rPr>
          <w:spacing w:val="-3"/>
          <w:sz w:val="24"/>
        </w:rPr>
        <w:t xml:space="preserve"> </w:t>
      </w:r>
      <w:r>
        <w:rPr>
          <w:sz w:val="24"/>
        </w:rPr>
        <w:t>errors</w:t>
      </w:r>
      <w:r>
        <w:rPr>
          <w:spacing w:val="-3"/>
          <w:sz w:val="24"/>
        </w:rPr>
        <w:t xml:space="preserve"> </w:t>
      </w:r>
      <w:r>
        <w:rPr>
          <w:sz w:val="24"/>
        </w:rPr>
        <w:t>in</w:t>
      </w:r>
      <w:r>
        <w:rPr>
          <w:spacing w:val="-3"/>
          <w:sz w:val="24"/>
        </w:rPr>
        <w:t xml:space="preserve"> </w:t>
      </w:r>
      <w:r>
        <w:rPr>
          <w:sz w:val="24"/>
        </w:rPr>
        <w:t>handling</w:t>
      </w:r>
      <w:r>
        <w:rPr>
          <w:spacing w:val="-3"/>
          <w:sz w:val="24"/>
        </w:rPr>
        <w:t xml:space="preserve"> </w:t>
      </w:r>
      <w:r>
        <w:rPr>
          <w:sz w:val="24"/>
        </w:rPr>
        <w:t>school</w:t>
      </w:r>
      <w:r>
        <w:rPr>
          <w:spacing w:val="-3"/>
          <w:sz w:val="24"/>
        </w:rPr>
        <w:t xml:space="preserve"> </w:t>
      </w:r>
      <w:r>
        <w:rPr>
          <w:spacing w:val="-2"/>
          <w:sz w:val="24"/>
        </w:rPr>
        <w:t>data.</w:t>
      </w:r>
    </w:p>
    <w:p w14:paraId="021DFCD0">
      <w:pPr>
        <w:pStyle w:val="6"/>
        <w:ind w:left="0"/>
        <w:rPr>
          <w:rFonts w:ascii="Arial"/>
        </w:rPr>
      </w:pPr>
    </w:p>
    <w:p w14:paraId="5A787FC7">
      <w:pPr>
        <w:pStyle w:val="8"/>
        <w:numPr>
          <w:ilvl w:val="0"/>
          <w:numId w:val="2"/>
        </w:numPr>
        <w:tabs>
          <w:tab w:val="left" w:pos="862"/>
        </w:tabs>
        <w:spacing w:before="0" w:after="0" w:line="480" w:lineRule="auto"/>
        <w:ind w:left="862" w:right="283" w:hanging="360"/>
        <w:jc w:val="left"/>
        <w:rPr>
          <w:sz w:val="24"/>
        </w:rPr>
      </w:pPr>
      <w:r>
        <w:rPr>
          <w:sz w:val="24"/>
        </w:rPr>
        <w:t>To</w:t>
      </w:r>
      <w:r>
        <w:rPr>
          <w:spacing w:val="-7"/>
          <w:sz w:val="24"/>
        </w:rPr>
        <w:t xml:space="preserve"> </w:t>
      </w:r>
      <w:r>
        <w:rPr>
          <w:sz w:val="24"/>
        </w:rPr>
        <w:t>help</w:t>
      </w:r>
      <w:r>
        <w:rPr>
          <w:spacing w:val="-7"/>
          <w:sz w:val="24"/>
        </w:rPr>
        <w:t xml:space="preserve"> </w:t>
      </w:r>
      <w:r>
        <w:rPr>
          <w:sz w:val="24"/>
        </w:rPr>
        <w:t>students</w:t>
      </w:r>
      <w:r>
        <w:rPr>
          <w:spacing w:val="-7"/>
          <w:sz w:val="24"/>
        </w:rPr>
        <w:t xml:space="preserve"> </w:t>
      </w:r>
      <w:r>
        <w:rPr>
          <w:sz w:val="24"/>
        </w:rPr>
        <w:t>understand</w:t>
      </w:r>
      <w:r>
        <w:rPr>
          <w:spacing w:val="-7"/>
          <w:sz w:val="24"/>
        </w:rPr>
        <w:t xml:space="preserve"> </w:t>
      </w:r>
      <w:r>
        <w:rPr>
          <w:sz w:val="24"/>
        </w:rPr>
        <w:t>the</w:t>
      </w:r>
      <w:r>
        <w:rPr>
          <w:spacing w:val="-7"/>
          <w:sz w:val="24"/>
        </w:rPr>
        <w:t xml:space="preserve"> </w:t>
      </w:r>
      <w:r>
        <w:rPr>
          <w:sz w:val="24"/>
        </w:rPr>
        <w:t>importance</w:t>
      </w:r>
      <w:r>
        <w:rPr>
          <w:spacing w:val="-7"/>
          <w:sz w:val="24"/>
        </w:rPr>
        <w:t xml:space="preserve"> </w:t>
      </w:r>
      <w:r>
        <w:rPr>
          <w:sz w:val="24"/>
        </w:rPr>
        <w:t>of</w:t>
      </w:r>
      <w:r>
        <w:rPr>
          <w:spacing w:val="-7"/>
          <w:sz w:val="24"/>
        </w:rPr>
        <w:t xml:space="preserve"> </w:t>
      </w:r>
      <w:r>
        <w:rPr>
          <w:sz w:val="24"/>
        </w:rPr>
        <w:t>structured</w:t>
      </w:r>
      <w:r>
        <w:rPr>
          <w:spacing w:val="-7"/>
          <w:sz w:val="24"/>
        </w:rPr>
        <w:t xml:space="preserve"> </w:t>
      </w:r>
      <w:r>
        <w:rPr>
          <w:sz w:val="24"/>
        </w:rPr>
        <w:t>programming</w:t>
      </w:r>
      <w:r>
        <w:rPr>
          <w:spacing w:val="-7"/>
          <w:sz w:val="24"/>
        </w:rPr>
        <w:t xml:space="preserve"> </w:t>
      </w:r>
      <w:r>
        <w:rPr>
          <w:sz w:val="24"/>
        </w:rPr>
        <w:t>and</w:t>
      </w:r>
      <w:r>
        <w:rPr>
          <w:spacing w:val="-7"/>
          <w:sz w:val="24"/>
        </w:rPr>
        <w:t xml:space="preserve"> </w:t>
      </w:r>
      <w:r>
        <w:rPr>
          <w:sz w:val="24"/>
        </w:rPr>
        <w:t>database management systems in real-world scenarios.</w:t>
      </w:r>
    </w:p>
    <w:p w14:paraId="65FA1FA4">
      <w:pPr>
        <w:pStyle w:val="8"/>
        <w:numPr>
          <w:ilvl w:val="0"/>
          <w:numId w:val="2"/>
        </w:numPr>
        <w:tabs>
          <w:tab w:val="left" w:pos="862"/>
        </w:tabs>
        <w:spacing w:before="0" w:after="0" w:line="480" w:lineRule="auto"/>
        <w:ind w:left="862" w:right="216" w:hanging="360"/>
        <w:jc w:val="left"/>
        <w:rPr>
          <w:sz w:val="24"/>
        </w:rPr>
      </w:pPr>
      <w:r>
        <w:rPr>
          <w:sz w:val="24"/>
        </w:rPr>
        <w:t>To</w:t>
      </w:r>
      <w:r>
        <w:rPr>
          <w:spacing w:val="-6"/>
          <w:sz w:val="24"/>
        </w:rPr>
        <w:t xml:space="preserve"> </w:t>
      </w:r>
      <w:r>
        <w:rPr>
          <w:sz w:val="24"/>
        </w:rPr>
        <w:t>create</w:t>
      </w:r>
      <w:r>
        <w:rPr>
          <w:spacing w:val="-6"/>
          <w:sz w:val="24"/>
        </w:rPr>
        <w:t xml:space="preserve"> </w:t>
      </w:r>
      <w:r>
        <w:rPr>
          <w:sz w:val="24"/>
        </w:rPr>
        <w:t>a</w:t>
      </w:r>
      <w:r>
        <w:rPr>
          <w:spacing w:val="-6"/>
          <w:sz w:val="24"/>
        </w:rPr>
        <w:t xml:space="preserve"> </w:t>
      </w:r>
      <w:r>
        <w:rPr>
          <w:sz w:val="24"/>
        </w:rPr>
        <w:t>project</w:t>
      </w:r>
      <w:r>
        <w:rPr>
          <w:spacing w:val="-6"/>
          <w:sz w:val="24"/>
        </w:rPr>
        <w:t xml:space="preserve"> </w:t>
      </w:r>
      <w:r>
        <w:rPr>
          <w:sz w:val="24"/>
        </w:rPr>
        <w:t>that</w:t>
      </w:r>
      <w:r>
        <w:rPr>
          <w:spacing w:val="-6"/>
          <w:sz w:val="24"/>
        </w:rPr>
        <w:t xml:space="preserve"> </w:t>
      </w:r>
      <w:r>
        <w:rPr>
          <w:sz w:val="24"/>
        </w:rPr>
        <w:t>enhances</w:t>
      </w:r>
      <w:r>
        <w:rPr>
          <w:spacing w:val="-6"/>
          <w:sz w:val="24"/>
        </w:rPr>
        <w:t xml:space="preserve"> </w:t>
      </w:r>
      <w:r>
        <w:rPr>
          <w:sz w:val="24"/>
        </w:rPr>
        <w:t>logical</w:t>
      </w:r>
      <w:r>
        <w:rPr>
          <w:spacing w:val="-6"/>
          <w:sz w:val="24"/>
        </w:rPr>
        <w:t xml:space="preserve"> </w:t>
      </w:r>
      <w:r>
        <w:rPr>
          <w:sz w:val="24"/>
        </w:rPr>
        <w:t>thinking,</w:t>
      </w:r>
      <w:r>
        <w:rPr>
          <w:spacing w:val="-6"/>
          <w:sz w:val="24"/>
        </w:rPr>
        <w:t xml:space="preserve"> </w:t>
      </w:r>
      <w:r>
        <w:rPr>
          <w:sz w:val="24"/>
        </w:rPr>
        <w:t>coding</w:t>
      </w:r>
      <w:r>
        <w:rPr>
          <w:spacing w:val="-6"/>
          <w:sz w:val="24"/>
        </w:rPr>
        <w:t xml:space="preserve"> </w:t>
      </w:r>
      <w:r>
        <w:rPr>
          <w:sz w:val="24"/>
        </w:rPr>
        <w:t>skills,</w:t>
      </w:r>
      <w:r>
        <w:rPr>
          <w:spacing w:val="-6"/>
          <w:sz w:val="24"/>
        </w:rPr>
        <w:t xml:space="preserve"> </w:t>
      </w:r>
      <w:r>
        <w:rPr>
          <w:sz w:val="24"/>
        </w:rPr>
        <w:t>and</w:t>
      </w:r>
      <w:r>
        <w:rPr>
          <w:spacing w:val="-6"/>
          <w:sz w:val="24"/>
        </w:rPr>
        <w:t xml:space="preserve"> </w:t>
      </w:r>
      <w:r>
        <w:rPr>
          <w:sz w:val="24"/>
        </w:rPr>
        <w:t>the</w:t>
      </w:r>
      <w:r>
        <w:rPr>
          <w:spacing w:val="-6"/>
          <w:sz w:val="24"/>
        </w:rPr>
        <w:t xml:space="preserve"> </w:t>
      </w:r>
      <w:r>
        <w:rPr>
          <w:sz w:val="24"/>
        </w:rPr>
        <w:t>understanding of relational databases.</w:t>
      </w:r>
    </w:p>
    <w:p w14:paraId="11B53F9D">
      <w:pPr>
        <w:pStyle w:val="6"/>
        <w:ind w:left="0"/>
        <w:rPr>
          <w:rFonts w:ascii="Arial"/>
        </w:rPr>
      </w:pPr>
    </w:p>
    <w:p w14:paraId="5E84A57D">
      <w:pPr>
        <w:pStyle w:val="6"/>
        <w:spacing w:before="240"/>
        <w:ind w:left="0"/>
        <w:rPr>
          <w:rFonts w:ascii="Arial"/>
        </w:rPr>
      </w:pPr>
    </w:p>
    <w:p w14:paraId="3E054B0A">
      <w:pPr>
        <w:pStyle w:val="6"/>
        <w:spacing w:line="480" w:lineRule="auto"/>
        <w:ind w:left="142"/>
        <w:rPr>
          <w:rFonts w:ascii="Arial"/>
        </w:rPr>
      </w:pPr>
      <w:r>
        <w:rPr>
          <w:rFonts w:ascii="Arial"/>
        </w:rPr>
        <w:t>This</w:t>
      </w:r>
      <w:r>
        <w:rPr>
          <w:rFonts w:ascii="Arial"/>
          <w:spacing w:val="-3"/>
        </w:rPr>
        <w:t xml:space="preserve"> </w:t>
      </w:r>
      <w:r>
        <w:rPr>
          <w:rFonts w:ascii="Arial"/>
        </w:rPr>
        <w:t>project</w:t>
      </w:r>
      <w:r>
        <w:rPr>
          <w:rFonts w:ascii="Arial"/>
          <w:spacing w:val="-3"/>
        </w:rPr>
        <w:t xml:space="preserve"> </w:t>
      </w:r>
      <w:r>
        <w:rPr>
          <w:rFonts w:ascii="Arial"/>
        </w:rPr>
        <w:t>not</w:t>
      </w:r>
      <w:r>
        <w:rPr>
          <w:rFonts w:ascii="Arial"/>
          <w:spacing w:val="-3"/>
        </w:rPr>
        <w:t xml:space="preserve"> </w:t>
      </w:r>
      <w:r>
        <w:rPr>
          <w:rFonts w:ascii="Arial"/>
        </w:rPr>
        <w:t>only</w:t>
      </w:r>
      <w:r>
        <w:rPr>
          <w:rFonts w:ascii="Arial"/>
          <w:spacing w:val="-3"/>
        </w:rPr>
        <w:t xml:space="preserve"> </w:t>
      </w:r>
      <w:r>
        <w:rPr>
          <w:rFonts w:ascii="Arial"/>
        </w:rPr>
        <w:t>fulfills</w:t>
      </w:r>
      <w:r>
        <w:rPr>
          <w:rFonts w:ascii="Arial"/>
          <w:spacing w:val="-3"/>
        </w:rPr>
        <w:t xml:space="preserve"> </w:t>
      </w:r>
      <w:r>
        <w:rPr>
          <w:rFonts w:ascii="Arial"/>
        </w:rPr>
        <w:t>the</w:t>
      </w:r>
      <w:r>
        <w:rPr>
          <w:rFonts w:ascii="Arial"/>
          <w:spacing w:val="-3"/>
        </w:rPr>
        <w:t xml:space="preserve"> </w:t>
      </w:r>
      <w:r>
        <w:rPr>
          <w:rFonts w:ascii="Arial"/>
        </w:rPr>
        <w:t>requirements</w:t>
      </w:r>
      <w:r>
        <w:rPr>
          <w:rFonts w:ascii="Arial"/>
          <w:spacing w:val="-3"/>
        </w:rPr>
        <w:t xml:space="preserve"> </w:t>
      </w:r>
      <w:r>
        <w:rPr>
          <w:rFonts w:ascii="Arial"/>
        </w:rPr>
        <w:t>of</w:t>
      </w:r>
      <w:r>
        <w:rPr>
          <w:rFonts w:ascii="Arial"/>
          <w:spacing w:val="-3"/>
        </w:rPr>
        <w:t xml:space="preserve"> </w:t>
      </w:r>
      <w:r>
        <w:rPr>
          <w:rFonts w:ascii="Arial"/>
        </w:rPr>
        <w:t>the</w:t>
      </w:r>
      <w:r>
        <w:rPr>
          <w:rFonts w:ascii="Arial"/>
          <w:spacing w:val="-3"/>
        </w:rPr>
        <w:t xml:space="preserve"> </w:t>
      </w:r>
      <w:r>
        <w:rPr>
          <w:rFonts w:ascii="Arial"/>
        </w:rPr>
        <w:t>Class</w:t>
      </w:r>
      <w:r>
        <w:rPr>
          <w:rFonts w:ascii="Arial"/>
          <w:spacing w:val="-3"/>
        </w:rPr>
        <w:t xml:space="preserve"> </w:t>
      </w:r>
      <w:r>
        <w:rPr>
          <w:rFonts w:ascii="Arial"/>
        </w:rPr>
        <w:t>XII</w:t>
      </w:r>
      <w:r>
        <w:rPr>
          <w:rFonts w:ascii="Arial"/>
          <w:spacing w:val="-3"/>
        </w:rPr>
        <w:t xml:space="preserve"> </w:t>
      </w:r>
      <w:r>
        <w:rPr>
          <w:rFonts w:ascii="Arial"/>
        </w:rPr>
        <w:t>Computer</w:t>
      </w:r>
      <w:r>
        <w:rPr>
          <w:rFonts w:ascii="Arial"/>
          <w:spacing w:val="-3"/>
        </w:rPr>
        <w:t xml:space="preserve"> </w:t>
      </w:r>
      <w:r>
        <w:rPr>
          <w:rFonts w:ascii="Arial"/>
        </w:rPr>
        <w:t>Science</w:t>
      </w:r>
      <w:r>
        <w:rPr>
          <w:rFonts w:ascii="Arial"/>
          <w:spacing w:val="-3"/>
        </w:rPr>
        <w:t xml:space="preserve"> </w:t>
      </w:r>
      <w:r>
        <w:rPr>
          <w:rFonts w:ascii="Arial"/>
        </w:rPr>
        <w:t>curriculum</w:t>
      </w:r>
      <w:r>
        <w:rPr>
          <w:rFonts w:ascii="Arial"/>
          <w:spacing w:val="-3"/>
        </w:rPr>
        <w:t xml:space="preserve"> </w:t>
      </w:r>
      <w:r>
        <w:rPr>
          <w:rFonts w:ascii="Arial"/>
        </w:rPr>
        <w:t>but also helps in building problem-solving and database-handling skills among students.</w:t>
      </w:r>
    </w:p>
    <w:p w14:paraId="01E02D86">
      <w:pPr>
        <w:pStyle w:val="6"/>
        <w:spacing w:after="0" w:line="480" w:lineRule="auto"/>
        <w:rPr>
          <w:rFonts w:ascii="Arial"/>
        </w:rPr>
        <w:sectPr>
          <w:pgSz w:w="11920" w:h="16860"/>
          <w:pgMar w:top="1720" w:right="566" w:bottom="280" w:left="1133" w:header="720" w:footer="720" w:gutter="0"/>
          <w:pgBorders>
            <w:top w:val="threeDEngrave" w:color="auto" w:sz="36" w:space="1"/>
            <w:left w:val="threeDEngrave" w:color="auto" w:sz="36" w:space="4"/>
            <w:bottom w:val="threeDEngrave" w:color="auto" w:sz="36" w:space="1"/>
            <w:right w:val="threeDEngrave" w:color="auto" w:sz="36" w:space="4"/>
          </w:pgBorders>
          <w:cols w:space="720" w:num="1"/>
        </w:sectPr>
      </w:pPr>
    </w:p>
    <w:p w14:paraId="0BB2142A">
      <w:pPr>
        <w:pStyle w:val="2"/>
        <w:spacing w:before="69"/>
        <w:rPr>
          <w:rFonts w:hint="default" w:eastAsia="Consolas" w:cs="Consolas" w:asciiTheme="majorAscii" w:hAnsiTheme="majorAscii"/>
          <w:b/>
          <w:bCs w:val="0"/>
          <w:spacing w:val="-2"/>
          <w:sz w:val="48"/>
          <w:szCs w:val="48"/>
          <w:u w:val="single"/>
          <w:lang w:val="en-US" w:eastAsia="en-US" w:bidi="ar-SA"/>
        </w:rPr>
      </w:pPr>
    </w:p>
    <w:p w14:paraId="4CD3759C">
      <w:pPr>
        <w:pStyle w:val="2"/>
        <w:spacing w:before="69"/>
        <w:rPr>
          <w:u w:val="none"/>
        </w:rPr>
      </w:pPr>
      <w:r>
        <w:rPr>
          <w:rFonts w:hint="default" w:eastAsia="Consolas" w:cs="Consolas" w:asciiTheme="majorAscii" w:hAnsiTheme="majorAscii"/>
          <w:b/>
          <w:bCs w:val="0"/>
          <w:spacing w:val="-2"/>
          <w:sz w:val="48"/>
          <w:szCs w:val="48"/>
          <w:u w:val="single"/>
          <w:lang w:val="en-US" w:eastAsia="en-US" w:bidi="ar-SA"/>
        </w:rPr>
        <w:t>HARDWARE AND SOFTWARE REQUIREMENTS</w:t>
      </w:r>
    </w:p>
    <w:p w14:paraId="33D47725">
      <w:pPr>
        <w:pStyle w:val="6"/>
        <w:spacing w:before="10"/>
        <w:ind w:left="0"/>
        <w:rPr>
          <w:rFonts w:ascii="Arial"/>
          <w:b/>
          <w:sz w:val="44"/>
        </w:rPr>
      </w:pPr>
    </w:p>
    <w:p w14:paraId="2FCE524B">
      <w:pPr>
        <w:pStyle w:val="6"/>
        <w:spacing w:line="480" w:lineRule="auto"/>
        <w:ind w:left="142" w:firstLine="719" w:firstLineChars="0"/>
        <w:rPr>
          <w:rFonts w:ascii="Arial"/>
        </w:rPr>
      </w:pPr>
      <w:r>
        <w:rPr>
          <w:rFonts w:ascii="Arial"/>
        </w:rPr>
        <w:t>To</w:t>
      </w:r>
      <w:r>
        <w:rPr>
          <w:rFonts w:ascii="Arial"/>
          <w:spacing w:val="80"/>
        </w:rPr>
        <w:t xml:space="preserve"> </w:t>
      </w:r>
      <w:r>
        <w:rPr>
          <w:rFonts w:ascii="Arial"/>
        </w:rPr>
        <w:t>successfully</w:t>
      </w:r>
      <w:r>
        <w:rPr>
          <w:rFonts w:ascii="Arial"/>
          <w:spacing w:val="80"/>
        </w:rPr>
        <w:t xml:space="preserve"> </w:t>
      </w:r>
      <w:r>
        <w:rPr>
          <w:rFonts w:ascii="Arial"/>
        </w:rPr>
        <w:t>develop</w:t>
      </w:r>
      <w:r>
        <w:rPr>
          <w:rFonts w:ascii="Arial"/>
          <w:spacing w:val="80"/>
        </w:rPr>
        <w:t xml:space="preserve"> </w:t>
      </w:r>
      <w:r>
        <w:rPr>
          <w:rFonts w:ascii="Arial"/>
        </w:rPr>
        <w:t>and</w:t>
      </w:r>
      <w:r>
        <w:rPr>
          <w:rFonts w:ascii="Arial"/>
          <w:spacing w:val="80"/>
        </w:rPr>
        <w:t xml:space="preserve"> </w:t>
      </w:r>
      <w:r>
        <w:rPr>
          <w:rFonts w:ascii="Arial"/>
        </w:rPr>
        <w:t>execute</w:t>
      </w:r>
      <w:r>
        <w:rPr>
          <w:rFonts w:ascii="Arial"/>
          <w:spacing w:val="80"/>
        </w:rPr>
        <w:t xml:space="preserve"> </w:t>
      </w:r>
      <w:r>
        <w:rPr>
          <w:rFonts w:ascii="Arial"/>
        </w:rPr>
        <w:t>the</w:t>
      </w:r>
      <w:r>
        <w:rPr>
          <w:rFonts w:ascii="Arial"/>
          <w:spacing w:val="80"/>
        </w:rPr>
        <w:t xml:space="preserve"> </w:t>
      </w:r>
      <w:r>
        <w:rPr>
          <w:rFonts w:ascii="Arial"/>
          <w:b/>
        </w:rPr>
        <w:t>School</w:t>
      </w:r>
      <w:r>
        <w:rPr>
          <w:rFonts w:ascii="Arial"/>
          <w:b/>
          <w:spacing w:val="80"/>
        </w:rPr>
        <w:t xml:space="preserve"> </w:t>
      </w:r>
      <w:r>
        <w:rPr>
          <w:rFonts w:ascii="Arial"/>
          <w:b/>
        </w:rPr>
        <w:t>Management</w:t>
      </w:r>
      <w:r>
        <w:rPr>
          <w:rFonts w:ascii="Arial"/>
          <w:b/>
          <w:spacing w:val="80"/>
        </w:rPr>
        <w:t xml:space="preserve"> </w:t>
      </w:r>
      <w:r>
        <w:rPr>
          <w:rFonts w:ascii="Arial"/>
          <w:b/>
        </w:rPr>
        <w:t>System</w:t>
      </w:r>
      <w:r>
        <w:rPr>
          <w:rFonts w:ascii="Arial"/>
        </w:rPr>
        <w:t>,</w:t>
      </w:r>
      <w:r>
        <w:rPr>
          <w:rFonts w:ascii="Arial"/>
          <w:spacing w:val="80"/>
        </w:rPr>
        <w:t xml:space="preserve"> </w:t>
      </w:r>
      <w:r>
        <w:rPr>
          <w:rFonts w:ascii="Arial"/>
        </w:rPr>
        <w:t>the</w:t>
      </w:r>
      <w:r>
        <w:rPr>
          <w:rFonts w:ascii="Arial"/>
          <w:spacing w:val="80"/>
        </w:rPr>
        <w:t xml:space="preserve"> </w:t>
      </w:r>
      <w:r>
        <w:rPr>
          <w:rFonts w:ascii="Arial"/>
        </w:rPr>
        <w:t>following hardware and software configurations were used:</w:t>
      </w:r>
    </w:p>
    <w:p w14:paraId="27AB6838">
      <w:pPr>
        <w:pStyle w:val="6"/>
        <w:spacing w:before="4"/>
        <w:ind w:left="0"/>
        <w:rPr>
          <w:rFonts w:ascii="Arial"/>
        </w:rPr>
      </w:pPr>
    </w:p>
    <w:p w14:paraId="6EEB2538">
      <w:pPr>
        <w:pStyle w:val="3"/>
        <w:rPr>
          <w:b/>
          <w:bCs/>
          <w:sz w:val="28"/>
          <w:szCs w:val="28"/>
        </w:rPr>
      </w:pPr>
      <w:r>
        <w:rPr>
          <w:rFonts w:hint="default" w:asciiTheme="majorEastAsia" w:hAnsiTheme="majorEastAsia" w:eastAsiaTheme="majorEastAsia" w:cstheme="majorEastAsia"/>
          <w:b/>
          <w:bCs/>
          <w:sz w:val="32"/>
          <w:szCs w:val="32"/>
          <w:lang w:val="en-IN"/>
        </w:rPr>
        <w:t>“</w:t>
      </w:r>
      <w:r>
        <w:rPr>
          <w:rFonts w:hint="eastAsia" w:asciiTheme="majorEastAsia" w:hAnsiTheme="majorEastAsia" w:eastAsiaTheme="majorEastAsia" w:cstheme="majorEastAsia"/>
          <w:b/>
          <w:bCs/>
          <w:sz w:val="32"/>
          <w:szCs w:val="32"/>
          <w:u w:val="single"/>
        </w:rPr>
        <w:t>Hardware</w:t>
      </w:r>
      <w:r>
        <w:rPr>
          <w:rFonts w:hint="eastAsia" w:asciiTheme="majorEastAsia" w:hAnsiTheme="majorEastAsia" w:eastAsiaTheme="majorEastAsia" w:cstheme="majorEastAsia"/>
          <w:b/>
          <w:bCs/>
          <w:spacing w:val="-1"/>
          <w:sz w:val="32"/>
          <w:szCs w:val="32"/>
          <w:u w:val="single"/>
        </w:rPr>
        <w:t xml:space="preserve"> </w:t>
      </w:r>
      <w:r>
        <w:rPr>
          <w:rFonts w:hint="eastAsia" w:asciiTheme="majorEastAsia" w:hAnsiTheme="majorEastAsia" w:eastAsiaTheme="majorEastAsia" w:cstheme="majorEastAsia"/>
          <w:b/>
          <w:bCs/>
          <w:spacing w:val="-2"/>
          <w:sz w:val="32"/>
          <w:szCs w:val="32"/>
          <w:u w:val="single"/>
        </w:rPr>
        <w:t>Requirements</w:t>
      </w:r>
      <w:r>
        <w:rPr>
          <w:rFonts w:hint="default" w:asciiTheme="majorEastAsia" w:hAnsiTheme="majorEastAsia" w:eastAsiaTheme="majorEastAsia" w:cstheme="majorEastAsia"/>
          <w:b/>
          <w:bCs/>
          <w:sz w:val="32"/>
          <w:szCs w:val="32"/>
          <w:lang w:val="en-IN"/>
        </w:rPr>
        <w:t>”</w:t>
      </w:r>
    </w:p>
    <w:p w14:paraId="7D7DE786">
      <w:pPr>
        <w:pStyle w:val="6"/>
        <w:spacing w:before="240"/>
        <w:ind w:left="0"/>
        <w:rPr>
          <w:rFonts w:ascii="Arial"/>
          <w:b/>
          <w:sz w:val="26"/>
        </w:rPr>
      </w:pPr>
    </w:p>
    <w:p w14:paraId="14343C79">
      <w:pPr>
        <w:pStyle w:val="8"/>
        <w:numPr>
          <w:ilvl w:val="0"/>
          <w:numId w:val="3"/>
        </w:numPr>
        <w:tabs>
          <w:tab w:val="left" w:pos="861"/>
        </w:tabs>
        <w:spacing w:before="0" w:after="0" w:line="240" w:lineRule="auto"/>
        <w:ind w:left="861" w:right="0" w:hanging="359"/>
        <w:jc w:val="left"/>
        <w:rPr>
          <w:sz w:val="24"/>
        </w:rPr>
      </w:pPr>
      <w:r>
        <w:rPr>
          <w:b/>
          <w:sz w:val="24"/>
        </w:rPr>
        <w:t xml:space="preserve">Processor: </w:t>
      </w:r>
      <w:r>
        <w:rPr>
          <w:sz w:val="24"/>
        </w:rPr>
        <w:t xml:space="preserve">Intel Core i3 or </w:t>
      </w:r>
      <w:r>
        <w:rPr>
          <w:spacing w:val="-2"/>
          <w:sz w:val="24"/>
        </w:rPr>
        <w:t>above</w:t>
      </w:r>
    </w:p>
    <w:p w14:paraId="16CE0DFB">
      <w:pPr>
        <w:pStyle w:val="6"/>
        <w:ind w:left="0"/>
        <w:rPr>
          <w:rFonts w:ascii="Arial"/>
        </w:rPr>
      </w:pPr>
    </w:p>
    <w:p w14:paraId="602AD428">
      <w:pPr>
        <w:pStyle w:val="8"/>
        <w:numPr>
          <w:ilvl w:val="0"/>
          <w:numId w:val="3"/>
        </w:numPr>
        <w:tabs>
          <w:tab w:val="left" w:pos="861"/>
        </w:tabs>
        <w:spacing w:before="0" w:after="0" w:line="240" w:lineRule="auto"/>
        <w:ind w:left="861" w:right="0" w:hanging="359"/>
        <w:jc w:val="left"/>
        <w:rPr>
          <w:sz w:val="24"/>
        </w:rPr>
      </w:pPr>
      <w:r>
        <w:rPr>
          <w:b/>
          <w:sz w:val="24"/>
        </w:rPr>
        <w:t xml:space="preserve">RAM: </w:t>
      </w:r>
      <w:r>
        <w:rPr>
          <w:sz w:val="24"/>
        </w:rPr>
        <w:t xml:space="preserve">Minimum 4 GB (8 GB </w:t>
      </w:r>
      <w:r>
        <w:rPr>
          <w:spacing w:val="-2"/>
          <w:sz w:val="24"/>
        </w:rPr>
        <w:t>recommended)</w:t>
      </w:r>
    </w:p>
    <w:p w14:paraId="204817F7">
      <w:pPr>
        <w:pStyle w:val="6"/>
        <w:ind w:left="0"/>
        <w:rPr>
          <w:rFonts w:ascii="Arial"/>
        </w:rPr>
      </w:pPr>
    </w:p>
    <w:p w14:paraId="79584C9B">
      <w:pPr>
        <w:pStyle w:val="8"/>
        <w:numPr>
          <w:ilvl w:val="0"/>
          <w:numId w:val="3"/>
        </w:numPr>
        <w:tabs>
          <w:tab w:val="left" w:pos="861"/>
        </w:tabs>
        <w:spacing w:before="0" w:after="0" w:line="240" w:lineRule="auto"/>
        <w:ind w:left="861" w:right="0" w:hanging="359"/>
        <w:jc w:val="left"/>
        <w:rPr>
          <w:sz w:val="24"/>
        </w:rPr>
      </w:pPr>
      <w:r>
        <w:rPr>
          <w:b/>
          <w:sz w:val="24"/>
        </w:rPr>
        <w:t xml:space="preserve">Storage: </w:t>
      </w:r>
      <w:r>
        <w:rPr>
          <w:sz w:val="24"/>
        </w:rPr>
        <w:t xml:space="preserve">At least 100 MB of free disk space for project files and </w:t>
      </w:r>
      <w:r>
        <w:rPr>
          <w:spacing w:val="-2"/>
          <w:sz w:val="24"/>
        </w:rPr>
        <w:t>database</w:t>
      </w:r>
    </w:p>
    <w:p w14:paraId="7AB10810">
      <w:pPr>
        <w:pStyle w:val="6"/>
        <w:ind w:left="0"/>
        <w:rPr>
          <w:rFonts w:ascii="Arial"/>
        </w:rPr>
      </w:pPr>
    </w:p>
    <w:p w14:paraId="025181BA">
      <w:pPr>
        <w:pStyle w:val="8"/>
        <w:numPr>
          <w:ilvl w:val="0"/>
          <w:numId w:val="3"/>
        </w:numPr>
        <w:tabs>
          <w:tab w:val="left" w:pos="861"/>
        </w:tabs>
        <w:spacing w:before="0" w:after="0" w:line="240" w:lineRule="auto"/>
        <w:ind w:left="861" w:right="0" w:hanging="359"/>
        <w:jc w:val="left"/>
        <w:rPr>
          <w:sz w:val="24"/>
        </w:rPr>
      </w:pPr>
      <w:r>
        <w:rPr>
          <w:b/>
          <w:sz w:val="24"/>
        </w:rPr>
        <w:t xml:space="preserve">Monitor: </w:t>
      </w:r>
      <w:r>
        <w:rPr>
          <w:sz w:val="24"/>
        </w:rPr>
        <w:t xml:space="preserve">Standard display </w:t>
      </w:r>
      <w:r>
        <w:rPr>
          <w:spacing w:val="-4"/>
          <w:sz w:val="24"/>
        </w:rPr>
        <w:t>unit</w:t>
      </w:r>
    </w:p>
    <w:p w14:paraId="2EF88B77">
      <w:pPr>
        <w:pStyle w:val="6"/>
        <w:ind w:left="0"/>
        <w:rPr>
          <w:rFonts w:ascii="Arial"/>
        </w:rPr>
      </w:pPr>
    </w:p>
    <w:p w14:paraId="1F1AD41D">
      <w:pPr>
        <w:pStyle w:val="8"/>
        <w:numPr>
          <w:ilvl w:val="0"/>
          <w:numId w:val="3"/>
        </w:numPr>
        <w:tabs>
          <w:tab w:val="left" w:pos="861"/>
        </w:tabs>
        <w:spacing w:before="0" w:after="0" w:line="240" w:lineRule="auto"/>
        <w:ind w:left="861" w:right="0" w:hanging="359"/>
        <w:jc w:val="left"/>
        <w:rPr>
          <w:sz w:val="24"/>
        </w:rPr>
      </w:pPr>
      <w:r>
        <w:rPr>
          <w:b/>
          <w:sz w:val="24"/>
        </w:rPr>
        <w:t xml:space="preserve">Keyboard and Mouse: </w:t>
      </w:r>
      <w:r>
        <w:rPr>
          <w:sz w:val="24"/>
        </w:rPr>
        <w:t xml:space="preserve">For data input and </w:t>
      </w:r>
      <w:r>
        <w:rPr>
          <w:spacing w:val="-2"/>
          <w:sz w:val="24"/>
        </w:rPr>
        <w:t>navigation</w:t>
      </w:r>
    </w:p>
    <w:p w14:paraId="10CA719F">
      <w:pPr>
        <w:pStyle w:val="6"/>
        <w:ind w:left="0"/>
        <w:rPr>
          <w:rFonts w:ascii="Arial"/>
        </w:rPr>
      </w:pPr>
    </w:p>
    <w:p w14:paraId="2997118A">
      <w:pPr>
        <w:pStyle w:val="8"/>
        <w:numPr>
          <w:ilvl w:val="0"/>
          <w:numId w:val="3"/>
        </w:numPr>
        <w:tabs>
          <w:tab w:val="left" w:pos="861"/>
        </w:tabs>
        <w:spacing w:before="0" w:after="0" w:line="240" w:lineRule="auto"/>
        <w:ind w:left="861" w:right="0" w:hanging="359"/>
        <w:jc w:val="left"/>
        <w:rPr>
          <w:sz w:val="24"/>
        </w:rPr>
      </w:pPr>
      <w:r>
        <w:rPr>
          <w:b/>
          <w:sz w:val="24"/>
        </w:rPr>
        <w:t xml:space="preserve">Operating System: </w:t>
      </w:r>
      <w:r>
        <w:rPr>
          <w:sz w:val="24"/>
        </w:rPr>
        <w:t xml:space="preserve">Windows 10 or above / </w:t>
      </w:r>
      <w:r>
        <w:rPr>
          <w:spacing w:val="-2"/>
          <w:sz w:val="24"/>
        </w:rPr>
        <w:t>Linux</w:t>
      </w:r>
    </w:p>
    <w:p w14:paraId="5D6E185C">
      <w:pPr>
        <w:pStyle w:val="6"/>
        <w:ind w:left="0"/>
        <w:rPr>
          <w:rFonts w:ascii="Arial"/>
        </w:rPr>
      </w:pPr>
    </w:p>
    <w:p w14:paraId="3EADC7E5">
      <w:pPr>
        <w:pStyle w:val="6"/>
        <w:spacing w:before="4"/>
        <w:ind w:left="0"/>
        <w:rPr>
          <w:rFonts w:ascii="Arial"/>
        </w:rPr>
      </w:pPr>
    </w:p>
    <w:p w14:paraId="00D2FA17">
      <w:pPr>
        <w:pStyle w:val="3"/>
        <w:rPr>
          <w:rFonts w:hint="default" w:asciiTheme="majorEastAsia" w:hAnsiTheme="majorEastAsia" w:eastAsiaTheme="majorEastAsia" w:cstheme="majorEastAsia"/>
          <w:b/>
          <w:bCs/>
          <w:sz w:val="32"/>
          <w:szCs w:val="32"/>
          <w:u w:val="single"/>
          <w:lang w:val="en-IN"/>
        </w:rPr>
      </w:pPr>
      <w:r>
        <w:rPr>
          <w:rFonts w:hint="default" w:asciiTheme="majorEastAsia" w:hAnsiTheme="majorEastAsia" w:eastAsiaTheme="majorEastAsia" w:cstheme="majorEastAsia"/>
          <w:b/>
          <w:bCs/>
          <w:sz w:val="32"/>
          <w:szCs w:val="32"/>
          <w:u w:val="none"/>
          <w:lang w:val="en-IN"/>
        </w:rPr>
        <w:t>“</w:t>
      </w:r>
      <w:r>
        <w:rPr>
          <w:rFonts w:hint="eastAsia" w:asciiTheme="majorEastAsia" w:hAnsiTheme="majorEastAsia" w:eastAsiaTheme="majorEastAsia" w:cstheme="majorEastAsia"/>
          <w:b/>
          <w:bCs/>
          <w:sz w:val="32"/>
          <w:szCs w:val="32"/>
          <w:u w:val="single"/>
        </w:rPr>
        <w:t>Software Requirements</w:t>
      </w:r>
      <w:r>
        <w:rPr>
          <w:rFonts w:hint="default" w:asciiTheme="majorEastAsia" w:hAnsiTheme="majorEastAsia" w:eastAsiaTheme="majorEastAsia" w:cstheme="majorEastAsia"/>
          <w:b/>
          <w:bCs/>
          <w:sz w:val="32"/>
          <w:szCs w:val="32"/>
          <w:u w:val="none"/>
          <w:lang w:val="en-IN"/>
        </w:rPr>
        <w:t>”</w:t>
      </w:r>
    </w:p>
    <w:p w14:paraId="57A4CC2B">
      <w:pPr>
        <w:pStyle w:val="6"/>
        <w:spacing w:before="240"/>
        <w:ind w:left="0"/>
        <w:rPr>
          <w:rFonts w:ascii="Arial"/>
          <w:b/>
          <w:sz w:val="26"/>
        </w:rPr>
      </w:pPr>
    </w:p>
    <w:p w14:paraId="4B6FFF0C">
      <w:pPr>
        <w:pStyle w:val="8"/>
        <w:numPr>
          <w:ilvl w:val="0"/>
          <w:numId w:val="4"/>
        </w:numPr>
        <w:tabs>
          <w:tab w:val="left" w:pos="861"/>
        </w:tabs>
        <w:spacing w:before="0" w:after="0" w:line="240" w:lineRule="auto"/>
        <w:ind w:left="861" w:right="0" w:hanging="359"/>
        <w:jc w:val="left"/>
        <w:rPr>
          <w:sz w:val="24"/>
        </w:rPr>
      </w:pPr>
      <w:r>
        <w:rPr>
          <w:b/>
          <w:sz w:val="24"/>
        </w:rPr>
        <w:t xml:space="preserve">Programming Language: </w:t>
      </w:r>
      <w:r>
        <w:rPr>
          <w:sz w:val="24"/>
        </w:rPr>
        <w:t xml:space="preserve">Python 3.8 or </w:t>
      </w:r>
      <w:r>
        <w:rPr>
          <w:spacing w:val="-2"/>
          <w:sz w:val="24"/>
        </w:rPr>
        <w:t>above</w:t>
      </w:r>
    </w:p>
    <w:p w14:paraId="663BEFF1">
      <w:pPr>
        <w:pStyle w:val="6"/>
        <w:ind w:left="0"/>
        <w:rPr>
          <w:rFonts w:ascii="Arial"/>
        </w:rPr>
      </w:pPr>
    </w:p>
    <w:p w14:paraId="6D697ABA">
      <w:pPr>
        <w:pStyle w:val="8"/>
        <w:numPr>
          <w:ilvl w:val="0"/>
          <w:numId w:val="4"/>
        </w:numPr>
        <w:tabs>
          <w:tab w:val="left" w:pos="861"/>
        </w:tabs>
        <w:spacing w:before="0" w:after="0" w:line="240" w:lineRule="auto"/>
        <w:ind w:left="861" w:right="0" w:hanging="359"/>
        <w:jc w:val="left"/>
        <w:rPr>
          <w:sz w:val="24"/>
        </w:rPr>
      </w:pPr>
      <w:r>
        <w:rPr>
          <w:b/>
          <w:sz w:val="24"/>
        </w:rPr>
        <w:t xml:space="preserve">Database: </w:t>
      </w:r>
      <w:r>
        <w:rPr>
          <w:sz w:val="24"/>
        </w:rPr>
        <w:t xml:space="preserve">MySQL Server </w:t>
      </w:r>
      <w:r>
        <w:rPr>
          <w:spacing w:val="-5"/>
          <w:sz w:val="24"/>
        </w:rPr>
        <w:t>8.0</w:t>
      </w:r>
    </w:p>
    <w:p w14:paraId="1BE7147A">
      <w:pPr>
        <w:pStyle w:val="6"/>
        <w:spacing w:before="26"/>
        <w:ind w:left="0"/>
        <w:rPr>
          <w:rFonts w:ascii="Arial"/>
        </w:rPr>
      </w:pPr>
    </w:p>
    <w:p w14:paraId="36F5E7BD">
      <w:pPr>
        <w:pStyle w:val="8"/>
        <w:numPr>
          <w:ilvl w:val="0"/>
          <w:numId w:val="4"/>
        </w:numPr>
        <w:tabs>
          <w:tab w:val="left" w:pos="861"/>
        </w:tabs>
        <w:spacing w:before="1" w:after="0" w:line="240" w:lineRule="auto"/>
        <w:ind w:left="861" w:right="0" w:hanging="359"/>
        <w:jc w:val="left"/>
        <w:rPr>
          <w:sz w:val="24"/>
        </w:rPr>
      </w:pPr>
      <w:r>
        <w:rPr>
          <w:b/>
          <w:sz w:val="24"/>
        </w:rPr>
        <w:t xml:space="preserve">Python Library: </w:t>
      </w:r>
      <w:r>
        <w:rPr>
          <w:rFonts w:ascii="Courier New"/>
          <w:color w:val="178037"/>
          <w:sz w:val="24"/>
        </w:rPr>
        <w:t>mysql.connector</w:t>
      </w:r>
      <w:r>
        <w:rPr>
          <w:rFonts w:ascii="Courier New"/>
          <w:color w:val="178037"/>
          <w:spacing w:val="-78"/>
          <w:sz w:val="24"/>
        </w:rPr>
        <w:t xml:space="preserve"> </w:t>
      </w:r>
      <w:r>
        <w:rPr>
          <w:sz w:val="24"/>
        </w:rPr>
        <w:t xml:space="preserve">(for database </w:t>
      </w:r>
      <w:r>
        <w:rPr>
          <w:spacing w:val="-2"/>
          <w:sz w:val="24"/>
        </w:rPr>
        <w:t>connectivity)</w:t>
      </w:r>
    </w:p>
    <w:p w14:paraId="696F127A">
      <w:pPr>
        <w:pStyle w:val="6"/>
        <w:spacing w:before="33"/>
        <w:ind w:left="0"/>
        <w:rPr>
          <w:rFonts w:ascii="Arial"/>
        </w:rPr>
      </w:pPr>
    </w:p>
    <w:p w14:paraId="4B0D2C07">
      <w:pPr>
        <w:pStyle w:val="8"/>
        <w:numPr>
          <w:ilvl w:val="0"/>
          <w:numId w:val="4"/>
        </w:numPr>
        <w:tabs>
          <w:tab w:val="left" w:pos="861"/>
        </w:tabs>
        <w:spacing w:before="0" w:after="0" w:line="240" w:lineRule="auto"/>
        <w:ind w:left="861" w:right="0" w:hanging="359"/>
        <w:jc w:val="left"/>
        <w:rPr>
          <w:sz w:val="24"/>
        </w:rPr>
      </w:pPr>
      <w:r>
        <w:rPr>
          <w:b/>
          <w:sz w:val="24"/>
        </w:rPr>
        <w:t>Text</w:t>
      </w:r>
      <w:r>
        <w:rPr>
          <w:b/>
          <w:spacing w:val="-4"/>
          <w:sz w:val="24"/>
        </w:rPr>
        <w:t xml:space="preserve"> </w:t>
      </w:r>
      <w:r>
        <w:rPr>
          <w:b/>
          <w:sz w:val="24"/>
        </w:rPr>
        <w:t>Editor</w:t>
      </w:r>
      <w:r>
        <w:rPr>
          <w:b/>
          <w:spacing w:val="-2"/>
          <w:sz w:val="24"/>
        </w:rPr>
        <w:t xml:space="preserve"> </w:t>
      </w:r>
      <w:r>
        <w:rPr>
          <w:b/>
          <w:sz w:val="24"/>
        </w:rPr>
        <w:t>/</w:t>
      </w:r>
      <w:r>
        <w:rPr>
          <w:b/>
          <w:spacing w:val="-2"/>
          <w:sz w:val="24"/>
        </w:rPr>
        <w:t xml:space="preserve"> </w:t>
      </w:r>
      <w:r>
        <w:rPr>
          <w:b/>
          <w:sz w:val="24"/>
        </w:rPr>
        <w:t>IDE:</w:t>
      </w:r>
      <w:r>
        <w:rPr>
          <w:b/>
          <w:spacing w:val="-2"/>
          <w:sz w:val="24"/>
        </w:rPr>
        <w:t xml:space="preserve"> </w:t>
      </w:r>
      <w:r>
        <w:rPr>
          <w:sz w:val="24"/>
        </w:rPr>
        <w:t>IDLE</w:t>
      </w:r>
      <w:r>
        <w:rPr>
          <w:spacing w:val="-2"/>
          <w:sz w:val="24"/>
        </w:rPr>
        <w:t xml:space="preserve"> </w:t>
      </w:r>
      <w:r>
        <w:rPr>
          <w:sz w:val="24"/>
        </w:rPr>
        <w:t>/</w:t>
      </w:r>
      <w:r>
        <w:rPr>
          <w:spacing w:val="-2"/>
          <w:sz w:val="24"/>
        </w:rPr>
        <w:t xml:space="preserve"> </w:t>
      </w:r>
      <w:r>
        <w:rPr>
          <w:sz w:val="24"/>
        </w:rPr>
        <w:t>VS</w:t>
      </w:r>
      <w:r>
        <w:rPr>
          <w:spacing w:val="-2"/>
          <w:sz w:val="24"/>
        </w:rPr>
        <w:t xml:space="preserve"> </w:t>
      </w:r>
      <w:r>
        <w:rPr>
          <w:sz w:val="24"/>
        </w:rPr>
        <w:t>Code</w:t>
      </w:r>
      <w:r>
        <w:rPr>
          <w:spacing w:val="-2"/>
          <w:sz w:val="24"/>
        </w:rPr>
        <w:t xml:space="preserve"> </w:t>
      </w:r>
      <w:r>
        <w:rPr>
          <w:sz w:val="24"/>
        </w:rPr>
        <w:t>/</w:t>
      </w:r>
      <w:r>
        <w:rPr>
          <w:spacing w:val="-2"/>
          <w:sz w:val="24"/>
        </w:rPr>
        <w:t xml:space="preserve"> PyCharm</w:t>
      </w:r>
    </w:p>
    <w:p w14:paraId="16FCD945">
      <w:pPr>
        <w:pStyle w:val="6"/>
        <w:ind w:left="0"/>
        <w:rPr>
          <w:rFonts w:ascii="Arial"/>
        </w:rPr>
      </w:pPr>
    </w:p>
    <w:p w14:paraId="2E7CA7D0">
      <w:pPr>
        <w:pStyle w:val="8"/>
        <w:numPr>
          <w:ilvl w:val="0"/>
          <w:numId w:val="4"/>
        </w:numPr>
        <w:tabs>
          <w:tab w:val="left" w:pos="861"/>
        </w:tabs>
        <w:spacing w:before="0" w:after="0" w:line="240" w:lineRule="auto"/>
        <w:ind w:left="861" w:right="0" w:hanging="359"/>
        <w:jc w:val="left"/>
        <w:rPr>
          <w:sz w:val="24"/>
        </w:rPr>
      </w:pPr>
      <w:r>
        <w:rPr>
          <w:b/>
          <w:sz w:val="24"/>
        </w:rPr>
        <w:t xml:space="preserve">Operating System Environment: </w:t>
      </w:r>
      <w:r>
        <w:rPr>
          <w:sz w:val="24"/>
        </w:rPr>
        <w:t xml:space="preserve">Windows or </w:t>
      </w:r>
      <w:r>
        <w:rPr>
          <w:spacing w:val="-2"/>
          <w:sz w:val="24"/>
        </w:rPr>
        <w:t>Ubuntu</w:t>
      </w:r>
    </w:p>
    <w:p w14:paraId="0107F683">
      <w:pPr>
        <w:pStyle w:val="6"/>
        <w:ind w:left="0"/>
        <w:rPr>
          <w:rFonts w:ascii="Arial"/>
        </w:rPr>
      </w:pPr>
    </w:p>
    <w:p w14:paraId="332EC7F8">
      <w:pPr>
        <w:pStyle w:val="8"/>
        <w:numPr>
          <w:ilvl w:val="0"/>
          <w:numId w:val="4"/>
        </w:numPr>
        <w:tabs>
          <w:tab w:val="left" w:pos="861"/>
        </w:tabs>
        <w:spacing w:before="0" w:after="0" w:line="240" w:lineRule="auto"/>
        <w:ind w:left="861" w:right="0" w:hanging="359"/>
        <w:jc w:val="left"/>
        <w:rPr>
          <w:sz w:val="24"/>
        </w:rPr>
      </w:pPr>
      <w:r>
        <w:rPr>
          <w:b/>
          <w:sz w:val="24"/>
        </w:rPr>
        <w:t>Command</w:t>
      </w:r>
      <w:r>
        <w:rPr>
          <w:b/>
          <w:spacing w:val="-7"/>
          <w:sz w:val="24"/>
        </w:rPr>
        <w:t xml:space="preserve"> </w:t>
      </w:r>
      <w:r>
        <w:rPr>
          <w:b/>
          <w:sz w:val="24"/>
        </w:rPr>
        <w:t>Line</w:t>
      </w:r>
      <w:r>
        <w:rPr>
          <w:b/>
          <w:spacing w:val="-4"/>
          <w:sz w:val="24"/>
        </w:rPr>
        <w:t xml:space="preserve"> </w:t>
      </w:r>
      <w:r>
        <w:rPr>
          <w:b/>
          <w:sz w:val="24"/>
        </w:rPr>
        <w:t>or</w:t>
      </w:r>
      <w:r>
        <w:rPr>
          <w:b/>
          <w:spacing w:val="-4"/>
          <w:sz w:val="24"/>
        </w:rPr>
        <w:t xml:space="preserve"> </w:t>
      </w:r>
      <w:r>
        <w:rPr>
          <w:b/>
          <w:sz w:val="24"/>
        </w:rPr>
        <w:t>Terminal:</w:t>
      </w:r>
      <w:r>
        <w:rPr>
          <w:b/>
          <w:spacing w:val="-4"/>
          <w:sz w:val="24"/>
        </w:rPr>
        <w:t xml:space="preserve"> </w:t>
      </w:r>
      <w:r>
        <w:rPr>
          <w:sz w:val="24"/>
        </w:rPr>
        <w:t>To</w:t>
      </w:r>
      <w:r>
        <w:rPr>
          <w:spacing w:val="-4"/>
          <w:sz w:val="24"/>
        </w:rPr>
        <w:t xml:space="preserve"> </w:t>
      </w:r>
      <w:r>
        <w:rPr>
          <w:sz w:val="24"/>
        </w:rPr>
        <w:t>run</w:t>
      </w:r>
      <w:r>
        <w:rPr>
          <w:spacing w:val="-4"/>
          <w:sz w:val="24"/>
        </w:rPr>
        <w:t xml:space="preserve"> </w:t>
      </w:r>
      <w:r>
        <w:rPr>
          <w:sz w:val="24"/>
        </w:rPr>
        <w:t>Python</w:t>
      </w:r>
      <w:r>
        <w:rPr>
          <w:spacing w:val="-4"/>
          <w:sz w:val="24"/>
        </w:rPr>
        <w:t xml:space="preserve"> </w:t>
      </w:r>
      <w:r>
        <w:rPr>
          <w:sz w:val="24"/>
        </w:rPr>
        <w:t>programs</w:t>
      </w:r>
      <w:r>
        <w:rPr>
          <w:spacing w:val="-4"/>
          <w:sz w:val="24"/>
        </w:rPr>
        <w:t xml:space="preserve"> </w:t>
      </w:r>
      <w:r>
        <w:rPr>
          <w:sz w:val="24"/>
        </w:rPr>
        <w:t>and</w:t>
      </w:r>
      <w:r>
        <w:rPr>
          <w:spacing w:val="-5"/>
          <w:sz w:val="24"/>
        </w:rPr>
        <w:t xml:space="preserve"> </w:t>
      </w:r>
      <w:r>
        <w:rPr>
          <w:sz w:val="24"/>
        </w:rPr>
        <w:t>execute</w:t>
      </w:r>
      <w:r>
        <w:rPr>
          <w:spacing w:val="-4"/>
          <w:sz w:val="24"/>
        </w:rPr>
        <w:t xml:space="preserve"> </w:t>
      </w:r>
      <w:r>
        <w:rPr>
          <w:sz w:val="24"/>
        </w:rPr>
        <w:t>MySQL</w:t>
      </w:r>
      <w:r>
        <w:rPr>
          <w:spacing w:val="-4"/>
          <w:sz w:val="24"/>
        </w:rPr>
        <w:t xml:space="preserve"> </w:t>
      </w:r>
      <w:r>
        <w:rPr>
          <w:spacing w:val="-2"/>
          <w:sz w:val="24"/>
        </w:rPr>
        <w:t>queries</w:t>
      </w:r>
    </w:p>
    <w:p w14:paraId="288C8E40">
      <w:pPr>
        <w:pStyle w:val="6"/>
        <w:spacing w:before="240"/>
        <w:ind w:left="0"/>
        <w:rPr>
          <w:rFonts w:ascii="Arial"/>
        </w:rPr>
      </w:pPr>
    </w:p>
    <w:p w14:paraId="0D4A8426">
      <w:pPr>
        <w:pStyle w:val="6"/>
        <w:spacing w:line="480" w:lineRule="auto"/>
        <w:ind w:left="142"/>
        <w:rPr>
          <w:rFonts w:ascii="Arial"/>
        </w:rPr>
      </w:pPr>
      <w:r>
        <w:rPr>
          <w:rFonts w:ascii="Arial"/>
        </w:rPr>
        <w:t>This</w:t>
      </w:r>
      <w:r>
        <w:rPr>
          <w:rFonts w:ascii="Arial"/>
          <w:spacing w:val="40"/>
        </w:rPr>
        <w:t xml:space="preserve"> </w:t>
      </w:r>
      <w:r>
        <w:rPr>
          <w:rFonts w:ascii="Arial"/>
        </w:rPr>
        <w:t>configuration</w:t>
      </w:r>
      <w:r>
        <w:rPr>
          <w:rFonts w:ascii="Arial"/>
          <w:spacing w:val="40"/>
        </w:rPr>
        <w:t xml:space="preserve"> </w:t>
      </w:r>
      <w:r>
        <w:rPr>
          <w:rFonts w:ascii="Arial"/>
        </w:rPr>
        <w:t>ensures</w:t>
      </w:r>
      <w:r>
        <w:rPr>
          <w:rFonts w:ascii="Arial"/>
          <w:spacing w:val="40"/>
        </w:rPr>
        <w:t xml:space="preserve"> </w:t>
      </w:r>
      <w:r>
        <w:rPr>
          <w:rFonts w:ascii="Arial"/>
        </w:rPr>
        <w:t>smooth</w:t>
      </w:r>
      <w:r>
        <w:rPr>
          <w:rFonts w:ascii="Arial"/>
          <w:spacing w:val="40"/>
        </w:rPr>
        <w:t xml:space="preserve"> </w:t>
      </w:r>
      <w:r>
        <w:rPr>
          <w:rFonts w:ascii="Arial"/>
        </w:rPr>
        <w:t>functioning of the program, quick database transactions, and user-friendly interaction through the command-line interface.</w:t>
      </w:r>
    </w:p>
    <w:p w14:paraId="5BABF3DA">
      <w:pPr>
        <w:pStyle w:val="6"/>
        <w:spacing w:after="0" w:line="480" w:lineRule="auto"/>
        <w:rPr>
          <w:rFonts w:ascii="Arial"/>
        </w:rPr>
        <w:sectPr>
          <w:pgSz w:w="11920" w:h="16860"/>
          <w:pgMar w:top="900" w:right="566" w:bottom="280" w:left="1133" w:header="720" w:footer="720" w:gutter="0"/>
          <w:pgBorders>
            <w:top w:val="threeDEngrave" w:color="auto" w:sz="36" w:space="1"/>
            <w:left w:val="threeDEngrave" w:color="auto" w:sz="36" w:space="4"/>
            <w:bottom w:val="threeDEngrave" w:color="auto" w:sz="36" w:space="1"/>
            <w:right w:val="threeDEngrave" w:color="auto" w:sz="36" w:space="4"/>
          </w:pgBorders>
          <w:cols w:space="720" w:num="1"/>
        </w:sectPr>
      </w:pPr>
    </w:p>
    <w:p w14:paraId="779CE8F4">
      <w:pPr>
        <w:spacing w:before="57"/>
        <w:ind w:left="867" w:right="573" w:firstLine="0"/>
        <w:jc w:val="center"/>
        <w:rPr>
          <w:rFonts w:hint="default" w:eastAsia="Consolas" w:cs="Consolas" w:asciiTheme="majorAscii" w:hAnsiTheme="majorAscii"/>
          <w:b/>
          <w:bCs w:val="0"/>
          <w:spacing w:val="-2"/>
          <w:sz w:val="48"/>
          <w:szCs w:val="48"/>
          <w:u w:val="single" w:color="000000"/>
          <w:lang w:val="en-US" w:eastAsia="en-US" w:bidi="ar-SA"/>
        </w:rPr>
      </w:pPr>
    </w:p>
    <w:p w14:paraId="60E9DBBD">
      <w:pPr>
        <w:spacing w:before="57"/>
        <w:ind w:left="867" w:right="573" w:firstLine="0"/>
        <w:jc w:val="center"/>
        <w:rPr>
          <w:rFonts w:ascii="Arial"/>
          <w:b/>
          <w:sz w:val="52"/>
        </w:rPr>
      </w:pPr>
      <w:r>
        <w:rPr>
          <w:rFonts w:hint="default" w:eastAsia="Consolas" w:cs="Consolas" w:asciiTheme="majorAscii" w:hAnsiTheme="majorAscii"/>
          <w:b/>
          <w:bCs w:val="0"/>
          <w:spacing w:val="-2"/>
          <w:sz w:val="48"/>
          <w:szCs w:val="48"/>
          <w:u w:val="single" w:color="000000"/>
          <w:lang w:val="en-US" w:eastAsia="en-US" w:bidi="ar-SA"/>
        </w:rPr>
        <w:t>SOURCE CODE</w:t>
      </w:r>
    </w:p>
    <w:p w14:paraId="3C5AF5D2">
      <w:pPr>
        <w:spacing w:before="253"/>
        <w:ind w:left="307" w:right="0" w:firstLine="0"/>
        <w:jc w:val="left"/>
        <w:rPr>
          <w:rFonts w:hint="default" w:ascii="Arial"/>
          <w:sz w:val="24"/>
          <w:lang w:val="en-IN"/>
        </w:rPr>
      </w:pPr>
      <w:r>
        <w:rPr>
          <w:rFonts w:ascii="Arial"/>
          <w:spacing w:val="-2"/>
          <w:sz w:val="24"/>
        </w:rPr>
        <w:t>================================================================</w:t>
      </w:r>
      <w:r>
        <w:rPr>
          <w:rFonts w:hint="default" w:ascii="Arial"/>
          <w:spacing w:val="-2"/>
          <w:sz w:val="24"/>
          <w:lang w:val="en-IN"/>
        </w:rPr>
        <w:t>=====</w:t>
      </w:r>
    </w:p>
    <w:p w14:paraId="15DA0246">
      <w:pPr>
        <w:pStyle w:val="6"/>
        <w:spacing w:before="211"/>
        <w:ind w:left="0"/>
        <w:rPr>
          <w:rFonts w:ascii="Arial"/>
        </w:rPr>
      </w:pPr>
    </w:p>
    <w:p w14:paraId="3C2745AE">
      <w:pPr>
        <w:pStyle w:val="6"/>
        <w:spacing w:before="253"/>
        <w:ind w:left="0"/>
        <w:rPr>
          <w:rFonts w:hint="default"/>
        </w:rPr>
      </w:pPr>
      <w:r>
        <w:rPr>
          <w:rFonts w:hint="default"/>
        </w:rPr>
        <w:t>CREATE DATABASE school_db;</w:t>
      </w:r>
    </w:p>
    <w:p w14:paraId="4391CA67">
      <w:pPr>
        <w:pStyle w:val="6"/>
        <w:spacing w:before="253"/>
        <w:ind w:left="0"/>
        <w:rPr>
          <w:rFonts w:hint="default"/>
        </w:rPr>
      </w:pPr>
      <w:r>
        <w:rPr>
          <w:rFonts w:hint="default"/>
        </w:rPr>
        <w:t>USE school_db;</w:t>
      </w:r>
    </w:p>
    <w:p w14:paraId="15B453D3">
      <w:pPr>
        <w:pStyle w:val="6"/>
        <w:spacing w:before="253"/>
        <w:ind w:left="0"/>
        <w:rPr>
          <w:rFonts w:hint="default"/>
        </w:rPr>
      </w:pPr>
    </w:p>
    <w:p w14:paraId="26EAD53C">
      <w:pPr>
        <w:pStyle w:val="6"/>
        <w:spacing w:before="253"/>
        <w:ind w:left="0"/>
        <w:rPr>
          <w:rFonts w:hint="default"/>
        </w:rPr>
      </w:pPr>
      <w:r>
        <w:rPr>
          <w:rFonts w:hint="default"/>
        </w:rPr>
        <w:t>CREATE TABLE teachers (</w:t>
      </w:r>
    </w:p>
    <w:p w14:paraId="392C7517">
      <w:pPr>
        <w:pStyle w:val="6"/>
        <w:spacing w:before="253"/>
        <w:ind w:left="0"/>
        <w:rPr>
          <w:rFonts w:hint="default"/>
        </w:rPr>
      </w:pPr>
      <w:r>
        <w:rPr>
          <w:rFonts w:hint="default"/>
        </w:rPr>
        <w:t xml:space="preserve">    teacher_id INT PRIMARY KEY,</w:t>
      </w:r>
    </w:p>
    <w:p w14:paraId="4F9B7B07">
      <w:pPr>
        <w:pStyle w:val="6"/>
        <w:spacing w:before="253"/>
        <w:ind w:left="0"/>
        <w:rPr>
          <w:rFonts w:hint="default"/>
        </w:rPr>
      </w:pPr>
      <w:r>
        <w:rPr>
          <w:rFonts w:hint="default"/>
        </w:rPr>
        <w:t xml:space="preserve">    name VARCHAR(100) NOT NULL,</w:t>
      </w:r>
    </w:p>
    <w:p w14:paraId="23E8FFD2">
      <w:pPr>
        <w:pStyle w:val="6"/>
        <w:spacing w:before="253"/>
        <w:ind w:left="0"/>
        <w:rPr>
          <w:rFonts w:hint="default"/>
        </w:rPr>
      </w:pPr>
      <w:r>
        <w:rPr>
          <w:rFonts w:hint="default"/>
        </w:rPr>
        <w:t xml:space="preserve">    designation VARCHAR(100) NOT NULL</w:t>
      </w:r>
    </w:p>
    <w:p w14:paraId="237E5BF7">
      <w:pPr>
        <w:pStyle w:val="6"/>
        <w:spacing w:before="253"/>
        <w:ind w:left="0"/>
        <w:rPr>
          <w:rFonts w:hint="default"/>
        </w:rPr>
      </w:pPr>
      <w:r>
        <w:rPr>
          <w:rFonts w:hint="default"/>
        </w:rPr>
        <w:t>);</w:t>
      </w:r>
    </w:p>
    <w:p w14:paraId="5FE0C3B6">
      <w:pPr>
        <w:pStyle w:val="6"/>
        <w:spacing w:before="253"/>
        <w:ind w:left="0"/>
        <w:rPr>
          <w:rFonts w:hint="default"/>
        </w:rPr>
      </w:pPr>
    </w:p>
    <w:p w14:paraId="4F16C145">
      <w:pPr>
        <w:pStyle w:val="6"/>
        <w:spacing w:before="253"/>
        <w:ind w:left="0"/>
        <w:rPr>
          <w:rFonts w:hint="default"/>
        </w:rPr>
      </w:pPr>
      <w:r>
        <w:rPr>
          <w:rFonts w:hint="default"/>
        </w:rPr>
        <w:t>CREATE TABLE teacher_attendance (</w:t>
      </w:r>
    </w:p>
    <w:p w14:paraId="0157471E">
      <w:pPr>
        <w:pStyle w:val="6"/>
        <w:spacing w:before="253"/>
        <w:ind w:left="0"/>
        <w:rPr>
          <w:rFonts w:hint="default"/>
        </w:rPr>
      </w:pPr>
      <w:r>
        <w:rPr>
          <w:rFonts w:hint="default"/>
        </w:rPr>
        <w:t xml:space="preserve">    id INT AUTO_INCREMENT PRIMARY KEY,</w:t>
      </w:r>
    </w:p>
    <w:p w14:paraId="461049A9">
      <w:pPr>
        <w:pStyle w:val="6"/>
        <w:spacing w:before="253"/>
        <w:ind w:left="0"/>
        <w:rPr>
          <w:rFonts w:hint="default"/>
        </w:rPr>
      </w:pPr>
      <w:r>
        <w:rPr>
          <w:rFonts w:hint="default"/>
        </w:rPr>
        <w:t xml:space="preserve">    teacher_id INT NOT NULL,</w:t>
      </w:r>
    </w:p>
    <w:p w14:paraId="19CA7A0F">
      <w:pPr>
        <w:pStyle w:val="6"/>
        <w:spacing w:before="253"/>
        <w:ind w:left="0"/>
        <w:rPr>
          <w:rFonts w:hint="default"/>
        </w:rPr>
      </w:pPr>
      <w:r>
        <w:rPr>
          <w:rFonts w:hint="default"/>
        </w:rPr>
        <w:t xml:space="preserve">    att_date DATE NOT NULL,</w:t>
      </w:r>
    </w:p>
    <w:p w14:paraId="41457C7C">
      <w:pPr>
        <w:pStyle w:val="6"/>
        <w:spacing w:before="253"/>
        <w:ind w:left="0"/>
        <w:rPr>
          <w:rFonts w:hint="default"/>
        </w:rPr>
      </w:pPr>
      <w:r>
        <w:rPr>
          <w:rFonts w:hint="default"/>
        </w:rPr>
        <w:t xml:space="preserve">    status ENUM('present','absent') NOT NULL,</w:t>
      </w:r>
    </w:p>
    <w:p w14:paraId="5DB37D9F">
      <w:pPr>
        <w:pStyle w:val="6"/>
        <w:spacing w:before="253"/>
        <w:ind w:left="0"/>
        <w:rPr>
          <w:rFonts w:hint="default"/>
        </w:rPr>
      </w:pPr>
      <w:r>
        <w:rPr>
          <w:rFonts w:hint="default"/>
        </w:rPr>
        <w:t xml:space="preserve">    FOREIGN KEY (teacher_id) REFERENCES teachers(teacher_id) ON DELETE CASCADE</w:t>
      </w:r>
    </w:p>
    <w:p w14:paraId="7CC02956">
      <w:pPr>
        <w:pStyle w:val="6"/>
        <w:spacing w:before="253"/>
        <w:ind w:left="0"/>
        <w:rPr>
          <w:rFonts w:hint="default"/>
        </w:rPr>
      </w:pPr>
      <w:r>
        <w:rPr>
          <w:rFonts w:hint="default"/>
        </w:rPr>
        <w:t>);</w:t>
      </w:r>
    </w:p>
    <w:p w14:paraId="63D2E087">
      <w:pPr>
        <w:pStyle w:val="6"/>
        <w:spacing w:before="253"/>
        <w:ind w:left="0"/>
        <w:rPr>
          <w:rFonts w:hint="default"/>
        </w:rPr>
      </w:pPr>
    </w:p>
    <w:p w14:paraId="14BA8CEE">
      <w:pPr>
        <w:pStyle w:val="6"/>
        <w:spacing w:before="253"/>
        <w:ind w:left="0"/>
        <w:rPr>
          <w:rFonts w:hint="default"/>
        </w:rPr>
      </w:pPr>
      <w:r>
        <w:rPr>
          <w:rFonts w:hint="default"/>
        </w:rPr>
        <w:t>CREATE TABLE students (</w:t>
      </w:r>
    </w:p>
    <w:p w14:paraId="7D0F5772">
      <w:pPr>
        <w:pStyle w:val="6"/>
        <w:spacing w:before="253"/>
        <w:ind w:left="0"/>
        <w:rPr>
          <w:rFonts w:hint="default"/>
        </w:rPr>
      </w:pPr>
      <w:r>
        <w:rPr>
          <w:rFonts w:hint="default"/>
        </w:rPr>
        <w:t xml:space="preserve">    admission_no INT PRIMARY KEY,</w:t>
      </w:r>
    </w:p>
    <w:p w14:paraId="21B987C3">
      <w:pPr>
        <w:pStyle w:val="6"/>
        <w:spacing w:before="253"/>
        <w:ind w:left="0"/>
        <w:rPr>
          <w:rFonts w:hint="default"/>
        </w:rPr>
      </w:pPr>
      <w:r>
        <w:rPr>
          <w:rFonts w:hint="default"/>
        </w:rPr>
        <w:t xml:space="preserve">    roll_no INT NOT NULL,</w:t>
      </w:r>
    </w:p>
    <w:p w14:paraId="351E8816">
      <w:pPr>
        <w:pStyle w:val="6"/>
        <w:spacing w:before="253"/>
        <w:ind w:left="0"/>
        <w:rPr>
          <w:rFonts w:hint="default"/>
        </w:rPr>
      </w:pPr>
      <w:r>
        <w:rPr>
          <w:rFonts w:hint="default"/>
        </w:rPr>
        <w:t xml:space="preserve">    name VARCHAR(100) NOT NULL,</w:t>
      </w:r>
    </w:p>
    <w:p w14:paraId="3E41968D">
      <w:pPr>
        <w:pStyle w:val="6"/>
        <w:spacing w:before="253"/>
        <w:ind w:left="0"/>
        <w:rPr>
          <w:rFonts w:hint="default"/>
        </w:rPr>
      </w:pPr>
      <w:r>
        <w:rPr>
          <w:rFonts w:hint="default"/>
        </w:rPr>
        <w:t xml:space="preserve">    class VARCHAR(20) NOT NULL,</w:t>
      </w:r>
    </w:p>
    <w:p w14:paraId="1AC63A79">
      <w:pPr>
        <w:pStyle w:val="6"/>
        <w:spacing w:before="253"/>
        <w:ind w:left="0"/>
        <w:rPr>
          <w:rFonts w:hint="default"/>
        </w:rPr>
      </w:pPr>
      <w:r>
        <w:rPr>
          <w:rFonts w:hint="default"/>
        </w:rPr>
        <w:t xml:space="preserve">    section CHAR(5),</w:t>
      </w:r>
    </w:p>
    <w:p w14:paraId="2229D345">
      <w:pPr>
        <w:pStyle w:val="6"/>
        <w:spacing w:before="253"/>
        <w:ind w:left="0"/>
        <w:rPr>
          <w:rFonts w:hint="default"/>
        </w:rPr>
      </w:pPr>
      <w:r>
        <w:rPr>
          <w:rFonts w:hint="default"/>
        </w:rPr>
        <w:t xml:space="preserve">    contact_no VARCHAR(20)</w:t>
      </w:r>
    </w:p>
    <w:p w14:paraId="2B5ADE0F">
      <w:pPr>
        <w:pStyle w:val="6"/>
        <w:spacing w:before="253"/>
        <w:ind w:left="0"/>
        <w:rPr>
          <w:rFonts w:hint="default"/>
        </w:rPr>
      </w:pPr>
      <w:r>
        <w:rPr>
          <w:rFonts w:hint="default"/>
        </w:rPr>
        <w:t>);</w:t>
      </w:r>
    </w:p>
    <w:p w14:paraId="5C20CEBC">
      <w:pPr>
        <w:pStyle w:val="6"/>
        <w:spacing w:before="253"/>
        <w:ind w:left="0"/>
        <w:rPr>
          <w:rFonts w:hint="default"/>
        </w:rPr>
      </w:pPr>
    </w:p>
    <w:p w14:paraId="208ECF0B">
      <w:pPr>
        <w:pStyle w:val="6"/>
        <w:spacing w:before="253"/>
        <w:ind w:left="0"/>
        <w:rPr>
          <w:rFonts w:hint="default"/>
        </w:rPr>
      </w:pPr>
      <w:r>
        <w:rPr>
          <w:rFonts w:hint="default"/>
        </w:rPr>
        <w:t>CREATE TABLE marks (</w:t>
      </w:r>
    </w:p>
    <w:p w14:paraId="1C5E4B21">
      <w:pPr>
        <w:pStyle w:val="6"/>
        <w:spacing w:before="253"/>
        <w:ind w:left="0"/>
        <w:rPr>
          <w:rFonts w:hint="default"/>
        </w:rPr>
      </w:pPr>
      <w:r>
        <w:rPr>
          <w:rFonts w:hint="default"/>
        </w:rPr>
        <w:t xml:space="preserve">    id INT AUTO_INCREMENT PRIMARY KEY,</w:t>
      </w:r>
    </w:p>
    <w:p w14:paraId="6B6FBA15">
      <w:pPr>
        <w:pStyle w:val="6"/>
        <w:spacing w:before="253"/>
        <w:ind w:left="0"/>
        <w:rPr>
          <w:rFonts w:hint="default"/>
        </w:rPr>
      </w:pPr>
      <w:r>
        <w:rPr>
          <w:rFonts w:hint="default"/>
        </w:rPr>
        <w:t xml:space="preserve">    admission_no INT NOT NULL,</w:t>
      </w:r>
    </w:p>
    <w:p w14:paraId="315A1FEA">
      <w:pPr>
        <w:pStyle w:val="6"/>
        <w:spacing w:before="253"/>
        <w:ind w:left="0"/>
        <w:rPr>
          <w:rFonts w:hint="default"/>
        </w:rPr>
      </w:pPr>
      <w:r>
        <w:rPr>
          <w:rFonts w:hint="default"/>
        </w:rPr>
        <w:t xml:space="preserve">    subject VARCHAR(100) NOT NULL,</w:t>
      </w:r>
    </w:p>
    <w:p w14:paraId="083B0824">
      <w:pPr>
        <w:pStyle w:val="6"/>
        <w:spacing w:before="253"/>
        <w:ind w:left="0"/>
        <w:rPr>
          <w:rFonts w:hint="default"/>
        </w:rPr>
      </w:pPr>
      <w:r>
        <w:rPr>
          <w:rFonts w:hint="default"/>
        </w:rPr>
        <w:t xml:space="preserve">    marks INT,</w:t>
      </w:r>
    </w:p>
    <w:p w14:paraId="4BA10D55">
      <w:pPr>
        <w:pStyle w:val="6"/>
        <w:spacing w:before="253"/>
        <w:ind w:left="0"/>
        <w:rPr>
          <w:rFonts w:hint="default"/>
        </w:rPr>
      </w:pPr>
      <w:r>
        <w:rPr>
          <w:rFonts w:hint="default"/>
        </w:rPr>
        <w:t xml:space="preserve">    FOREIGN KEY (admission_no) REFERENCES students(admission_no) ON DELETE CASCADE</w:t>
      </w:r>
    </w:p>
    <w:p w14:paraId="71D9C70C">
      <w:pPr>
        <w:pStyle w:val="6"/>
        <w:spacing w:before="253"/>
        <w:ind w:left="0"/>
        <w:rPr>
          <w:rFonts w:hint="default"/>
        </w:rPr>
      </w:pPr>
      <w:r>
        <w:rPr>
          <w:rFonts w:hint="default"/>
        </w:rPr>
        <w:t>);</w:t>
      </w:r>
    </w:p>
    <w:p w14:paraId="732336D4">
      <w:pPr>
        <w:pStyle w:val="6"/>
        <w:spacing w:before="253"/>
        <w:ind w:left="0"/>
        <w:rPr>
          <w:rFonts w:hint="default"/>
        </w:rPr>
      </w:pPr>
    </w:p>
    <w:p w14:paraId="105DD6D3">
      <w:pPr>
        <w:pStyle w:val="6"/>
        <w:spacing w:before="253"/>
        <w:ind w:left="0"/>
        <w:rPr>
          <w:rFonts w:hint="default"/>
        </w:rPr>
      </w:pPr>
      <w:r>
        <w:rPr>
          <w:rFonts w:hint="default"/>
        </w:rPr>
        <w:t>CREATE TABLE student_attendance (</w:t>
      </w:r>
    </w:p>
    <w:p w14:paraId="71A14918">
      <w:pPr>
        <w:pStyle w:val="6"/>
        <w:spacing w:before="253"/>
        <w:ind w:left="0"/>
        <w:rPr>
          <w:rFonts w:hint="default"/>
        </w:rPr>
      </w:pPr>
      <w:r>
        <w:rPr>
          <w:rFonts w:hint="default"/>
        </w:rPr>
        <w:t xml:space="preserve">    id INT AUTO_INCREMENT PRIMARY KEY,</w:t>
      </w:r>
    </w:p>
    <w:p w14:paraId="5BA20BBF">
      <w:pPr>
        <w:pStyle w:val="6"/>
        <w:spacing w:before="253"/>
        <w:ind w:left="0"/>
        <w:rPr>
          <w:rFonts w:hint="default"/>
        </w:rPr>
      </w:pPr>
      <w:r>
        <w:rPr>
          <w:rFonts w:hint="default"/>
        </w:rPr>
        <w:t xml:space="preserve">    admission_no INT NOT NULL,</w:t>
      </w:r>
    </w:p>
    <w:p w14:paraId="48F1B8C3">
      <w:pPr>
        <w:pStyle w:val="6"/>
        <w:spacing w:before="253"/>
        <w:ind w:left="0"/>
        <w:rPr>
          <w:rFonts w:hint="default"/>
        </w:rPr>
      </w:pPr>
      <w:r>
        <w:rPr>
          <w:rFonts w:hint="default"/>
        </w:rPr>
        <w:t xml:space="preserve">    att_date DATE NOT NULL,</w:t>
      </w:r>
    </w:p>
    <w:p w14:paraId="3B35BCA2">
      <w:pPr>
        <w:pStyle w:val="6"/>
        <w:spacing w:before="253"/>
        <w:ind w:left="0"/>
        <w:rPr>
          <w:rFonts w:hint="default"/>
        </w:rPr>
      </w:pPr>
      <w:r>
        <w:rPr>
          <w:rFonts w:hint="default"/>
        </w:rPr>
        <w:t xml:space="preserve">    status ENUM('present','absent') NOT NULL,</w:t>
      </w:r>
    </w:p>
    <w:p w14:paraId="5ABD3807">
      <w:pPr>
        <w:pStyle w:val="6"/>
        <w:spacing w:before="253"/>
        <w:ind w:left="0"/>
        <w:rPr>
          <w:rFonts w:hint="default"/>
        </w:rPr>
      </w:pPr>
      <w:r>
        <w:rPr>
          <w:rFonts w:hint="default"/>
        </w:rPr>
        <w:t xml:space="preserve">    FOREIGN KEY (admission_no) REFERENCES students(admission_no) ON DELETE CASCADE</w:t>
      </w:r>
    </w:p>
    <w:p w14:paraId="0D1B3003">
      <w:pPr>
        <w:pStyle w:val="6"/>
        <w:spacing w:before="253"/>
        <w:ind w:left="0"/>
        <w:rPr>
          <w:rFonts w:hint="default"/>
        </w:rPr>
      </w:pPr>
      <w:r>
        <w:rPr>
          <w:rFonts w:hint="default"/>
        </w:rPr>
        <w:t>);</w:t>
      </w:r>
    </w:p>
    <w:p w14:paraId="0F706F88">
      <w:pPr>
        <w:pStyle w:val="6"/>
        <w:spacing w:before="253"/>
        <w:ind w:left="0"/>
        <w:rPr>
          <w:rFonts w:hint="default"/>
        </w:rPr>
      </w:pPr>
    </w:p>
    <w:p w14:paraId="13A76C04">
      <w:pPr>
        <w:pStyle w:val="6"/>
        <w:spacing w:before="253"/>
        <w:ind w:left="0"/>
        <w:rPr>
          <w:rFonts w:hint="default"/>
        </w:rPr>
      </w:pPr>
    </w:p>
    <w:p w14:paraId="24988E72">
      <w:pPr>
        <w:pStyle w:val="6"/>
        <w:spacing w:before="253"/>
        <w:ind w:left="0"/>
        <w:rPr>
          <w:rFonts w:hint="default"/>
        </w:rPr>
      </w:pPr>
    </w:p>
    <w:p w14:paraId="171CE95E">
      <w:pPr>
        <w:pStyle w:val="6"/>
        <w:spacing w:before="253"/>
        <w:ind w:left="0"/>
        <w:rPr>
          <w:rFonts w:hint="default"/>
        </w:rPr>
      </w:pPr>
    </w:p>
    <w:p w14:paraId="192FF532">
      <w:pPr>
        <w:pStyle w:val="6"/>
        <w:spacing w:before="253"/>
        <w:ind w:left="0"/>
        <w:rPr>
          <w:rFonts w:hint="default"/>
        </w:rPr>
      </w:pPr>
    </w:p>
    <w:p w14:paraId="23E3A188">
      <w:pPr>
        <w:pStyle w:val="6"/>
        <w:spacing w:before="253"/>
        <w:ind w:left="0"/>
        <w:rPr>
          <w:rFonts w:hint="default"/>
        </w:rPr>
      </w:pPr>
    </w:p>
    <w:p w14:paraId="26B18568">
      <w:pPr>
        <w:pStyle w:val="6"/>
        <w:spacing w:before="253"/>
        <w:ind w:left="0"/>
        <w:rPr>
          <w:rFonts w:hint="default"/>
        </w:rPr>
      </w:pPr>
    </w:p>
    <w:p w14:paraId="3D439A1E">
      <w:pPr>
        <w:pStyle w:val="6"/>
        <w:spacing w:before="253"/>
        <w:ind w:left="0"/>
        <w:rPr>
          <w:rFonts w:hint="default"/>
        </w:rPr>
      </w:pPr>
    </w:p>
    <w:p w14:paraId="6C142E70">
      <w:pPr>
        <w:pStyle w:val="6"/>
        <w:spacing w:before="253"/>
        <w:ind w:left="0"/>
        <w:rPr>
          <w:rFonts w:hint="default"/>
        </w:rPr>
      </w:pPr>
    </w:p>
    <w:p w14:paraId="05F57AFF">
      <w:pPr>
        <w:spacing w:before="0"/>
        <w:ind w:left="307" w:right="0" w:firstLine="0"/>
        <w:jc w:val="left"/>
        <w:rPr>
          <w:rFonts w:ascii="Arial"/>
          <w:sz w:val="24"/>
        </w:rPr>
      </w:pPr>
      <w:r>
        <w:rPr>
          <w:rFonts w:ascii="Arial"/>
          <w:spacing w:val="-2"/>
          <w:sz w:val="24"/>
        </w:rPr>
        <w:t>================================================================</w:t>
      </w:r>
    </w:p>
    <w:p w14:paraId="0EE98697">
      <w:pPr>
        <w:pStyle w:val="6"/>
        <w:spacing w:before="96"/>
        <w:ind w:left="0"/>
        <w:rPr>
          <w:rFonts w:hint="default"/>
        </w:rPr>
      </w:pPr>
      <w:r>
        <w:rPr>
          <w:rFonts w:hint="default"/>
        </w:rPr>
        <w:t>import mysql.connector</w:t>
      </w:r>
    </w:p>
    <w:p w14:paraId="4676806D">
      <w:pPr>
        <w:pStyle w:val="6"/>
        <w:spacing w:before="96"/>
        <w:ind w:left="0"/>
        <w:rPr>
          <w:rFonts w:hint="default"/>
        </w:rPr>
      </w:pPr>
      <w:r>
        <w:rPr>
          <w:rFonts w:hint="default"/>
        </w:rPr>
        <w:t>import datetime</w:t>
      </w:r>
    </w:p>
    <w:p w14:paraId="5D091AEE">
      <w:pPr>
        <w:pStyle w:val="6"/>
        <w:spacing w:before="96"/>
        <w:ind w:left="0"/>
        <w:rPr>
          <w:rFonts w:hint="default"/>
        </w:rPr>
      </w:pPr>
      <w:r>
        <w:rPr>
          <w:rFonts w:hint="default"/>
        </w:rPr>
        <w:t>import sys</w:t>
      </w:r>
    </w:p>
    <w:p w14:paraId="107A9377">
      <w:pPr>
        <w:pStyle w:val="6"/>
        <w:spacing w:before="96"/>
        <w:ind w:left="0"/>
        <w:rPr>
          <w:rFonts w:hint="default"/>
        </w:rPr>
      </w:pPr>
    </w:p>
    <w:p w14:paraId="0AC85751">
      <w:pPr>
        <w:pStyle w:val="6"/>
        <w:spacing w:before="96"/>
        <w:ind w:left="0"/>
        <w:rPr>
          <w:rFonts w:hint="default"/>
        </w:rPr>
      </w:pPr>
      <w:r>
        <w:rPr>
          <w:rFonts w:hint="default"/>
        </w:rPr>
        <w:t># Database Configuration</w:t>
      </w:r>
    </w:p>
    <w:p w14:paraId="7B1018C6">
      <w:pPr>
        <w:pStyle w:val="6"/>
        <w:spacing w:before="96"/>
        <w:ind w:left="0"/>
        <w:rPr>
          <w:rFonts w:hint="default"/>
        </w:rPr>
      </w:pPr>
      <w:r>
        <w:rPr>
          <w:rFonts w:hint="default"/>
        </w:rPr>
        <w:t>DB_CONFIG = {</w:t>
      </w:r>
    </w:p>
    <w:p w14:paraId="5D814299">
      <w:pPr>
        <w:pStyle w:val="6"/>
        <w:spacing w:before="96"/>
        <w:ind w:left="0"/>
        <w:rPr>
          <w:rFonts w:hint="default"/>
        </w:rPr>
      </w:pPr>
      <w:r>
        <w:rPr>
          <w:rFonts w:hint="default"/>
        </w:rPr>
        <w:t xml:space="preserve">    'host': 'localhost',</w:t>
      </w:r>
    </w:p>
    <w:p w14:paraId="2FFEC9C4">
      <w:pPr>
        <w:pStyle w:val="6"/>
        <w:spacing w:before="96"/>
        <w:ind w:left="0"/>
        <w:rPr>
          <w:rFonts w:hint="default"/>
        </w:rPr>
      </w:pPr>
      <w:r>
        <w:rPr>
          <w:rFonts w:hint="default"/>
        </w:rPr>
        <w:t xml:space="preserve">    'user': 'root',</w:t>
      </w:r>
    </w:p>
    <w:p w14:paraId="39A1797C">
      <w:pPr>
        <w:pStyle w:val="6"/>
        <w:spacing w:before="96"/>
        <w:ind w:left="0"/>
        <w:rPr>
          <w:rFonts w:hint="default"/>
        </w:rPr>
      </w:pPr>
      <w:r>
        <w:rPr>
          <w:rFonts w:hint="default"/>
        </w:rPr>
        <w:t xml:space="preserve">    'password': 'root',  # &lt;--- Change this to your actual password</w:t>
      </w:r>
    </w:p>
    <w:p w14:paraId="73613702">
      <w:pPr>
        <w:pStyle w:val="6"/>
        <w:spacing w:before="96"/>
        <w:ind w:left="0"/>
        <w:rPr>
          <w:rFonts w:hint="default"/>
        </w:rPr>
      </w:pPr>
      <w:r>
        <w:rPr>
          <w:rFonts w:hint="default"/>
        </w:rPr>
        <w:t xml:space="preserve">    'database': 'school_db'</w:t>
      </w:r>
    </w:p>
    <w:p w14:paraId="4DA6B0FC">
      <w:pPr>
        <w:pStyle w:val="6"/>
        <w:spacing w:before="96"/>
        <w:ind w:left="0"/>
        <w:rPr>
          <w:rFonts w:hint="default"/>
        </w:rPr>
      </w:pPr>
      <w:r>
        <w:rPr>
          <w:rFonts w:hint="default"/>
        </w:rPr>
        <w:t>}</w:t>
      </w:r>
    </w:p>
    <w:p w14:paraId="77B4C637">
      <w:pPr>
        <w:pStyle w:val="6"/>
        <w:spacing w:before="96"/>
        <w:ind w:left="0"/>
        <w:rPr>
          <w:rFonts w:hint="default"/>
        </w:rPr>
      </w:pPr>
    </w:p>
    <w:p w14:paraId="13747DBA">
      <w:pPr>
        <w:pStyle w:val="6"/>
        <w:spacing w:before="96"/>
        <w:ind w:left="0"/>
        <w:rPr>
          <w:rFonts w:hint="default"/>
        </w:rPr>
      </w:pPr>
      <w:r>
        <w:rPr>
          <w:rFonts w:hint="default"/>
        </w:rPr>
        <w:t>def get_connection():</w:t>
      </w:r>
    </w:p>
    <w:p w14:paraId="52AD712B">
      <w:pPr>
        <w:pStyle w:val="6"/>
        <w:spacing w:before="96"/>
        <w:ind w:left="0"/>
        <w:rPr>
          <w:rFonts w:hint="default"/>
        </w:rPr>
      </w:pPr>
      <w:r>
        <w:rPr>
          <w:rFonts w:hint="default"/>
        </w:rPr>
        <w:t xml:space="preserve">    """Return a new DB connection."""</w:t>
      </w:r>
    </w:p>
    <w:p w14:paraId="158E71E9">
      <w:pPr>
        <w:pStyle w:val="6"/>
        <w:spacing w:before="96"/>
        <w:ind w:left="0"/>
        <w:rPr>
          <w:rFonts w:hint="default"/>
        </w:rPr>
      </w:pPr>
      <w:r>
        <w:rPr>
          <w:rFonts w:hint="default"/>
        </w:rPr>
        <w:t xml:space="preserve">    try:</w:t>
      </w:r>
    </w:p>
    <w:p w14:paraId="111BA604">
      <w:pPr>
        <w:pStyle w:val="6"/>
        <w:spacing w:before="96"/>
        <w:ind w:left="0"/>
        <w:rPr>
          <w:rFonts w:hint="default"/>
        </w:rPr>
      </w:pPr>
      <w:r>
        <w:rPr>
          <w:rFonts w:hint="default"/>
        </w:rPr>
        <w:t xml:space="preserve">        con = mysql.connector.connect(**DB_CONFIG)</w:t>
      </w:r>
    </w:p>
    <w:p w14:paraId="7AD797A2">
      <w:pPr>
        <w:pStyle w:val="6"/>
        <w:spacing w:before="96"/>
        <w:ind w:left="0"/>
        <w:rPr>
          <w:rFonts w:hint="default"/>
        </w:rPr>
      </w:pPr>
      <w:r>
        <w:rPr>
          <w:rFonts w:hint="default"/>
        </w:rPr>
        <w:t xml:space="preserve">        return con</w:t>
      </w:r>
    </w:p>
    <w:p w14:paraId="1D4B7CD3">
      <w:pPr>
        <w:pStyle w:val="6"/>
        <w:spacing w:before="96"/>
        <w:ind w:left="0"/>
        <w:rPr>
          <w:rFonts w:hint="default"/>
        </w:rPr>
      </w:pPr>
      <w:r>
        <w:rPr>
          <w:rFonts w:hint="default"/>
        </w:rPr>
        <w:t xml:space="preserve">    except mysql.connector.Error as err:</w:t>
      </w:r>
    </w:p>
    <w:p w14:paraId="645B410E">
      <w:pPr>
        <w:pStyle w:val="6"/>
        <w:spacing w:before="96"/>
        <w:ind w:left="0"/>
        <w:rPr>
          <w:rFonts w:hint="default"/>
        </w:rPr>
      </w:pPr>
      <w:r>
        <w:rPr>
          <w:rFonts w:hint="default"/>
        </w:rPr>
        <w:t xml:space="preserve">        print(f"Error connecting to database: {err}")</w:t>
      </w:r>
    </w:p>
    <w:p w14:paraId="75564D95">
      <w:pPr>
        <w:pStyle w:val="6"/>
        <w:spacing w:before="96"/>
        <w:ind w:left="0"/>
        <w:rPr>
          <w:rFonts w:hint="default"/>
        </w:rPr>
      </w:pPr>
      <w:r>
        <w:rPr>
          <w:rFonts w:hint="default"/>
        </w:rPr>
        <w:t xml:space="preserve">        sys.exit(1)</w:t>
      </w:r>
    </w:p>
    <w:p w14:paraId="73BED7B7">
      <w:pPr>
        <w:pStyle w:val="6"/>
        <w:spacing w:before="96"/>
        <w:ind w:left="0"/>
        <w:rPr>
          <w:rFonts w:hint="default"/>
        </w:rPr>
      </w:pPr>
    </w:p>
    <w:p w14:paraId="23BE09E5">
      <w:pPr>
        <w:pStyle w:val="6"/>
        <w:spacing w:before="96"/>
        <w:ind w:left="0"/>
        <w:rPr>
          <w:rFonts w:hint="default"/>
        </w:rPr>
      </w:pPr>
      <w:r>
        <w:rPr>
          <w:rFonts w:hint="default"/>
        </w:rPr>
        <w:t>def safe_input(prompt):</w:t>
      </w:r>
    </w:p>
    <w:p w14:paraId="2D6BB6A3">
      <w:pPr>
        <w:pStyle w:val="6"/>
        <w:spacing w:before="96"/>
        <w:ind w:left="0"/>
        <w:rPr>
          <w:rFonts w:hint="default"/>
        </w:rPr>
      </w:pPr>
      <w:r>
        <w:rPr>
          <w:rFonts w:hint="default"/>
        </w:rPr>
        <w:t xml:space="preserve">    """Handle KeyboardInterrupt cleanly."""</w:t>
      </w:r>
    </w:p>
    <w:p w14:paraId="0F0A07E4">
      <w:pPr>
        <w:pStyle w:val="6"/>
        <w:spacing w:before="96"/>
        <w:ind w:left="0"/>
        <w:rPr>
          <w:rFonts w:hint="default"/>
        </w:rPr>
      </w:pPr>
      <w:r>
        <w:rPr>
          <w:rFonts w:hint="default"/>
        </w:rPr>
        <w:t xml:space="preserve">    try:</w:t>
      </w:r>
    </w:p>
    <w:p w14:paraId="3981FE38">
      <w:pPr>
        <w:pStyle w:val="6"/>
        <w:spacing w:before="96"/>
        <w:ind w:left="0"/>
        <w:rPr>
          <w:rFonts w:hint="default"/>
        </w:rPr>
      </w:pPr>
      <w:r>
        <w:rPr>
          <w:rFonts w:hint="default"/>
        </w:rPr>
        <w:t xml:space="preserve">        return input(prompt)</w:t>
      </w:r>
    </w:p>
    <w:p w14:paraId="4998F66C">
      <w:pPr>
        <w:pStyle w:val="6"/>
        <w:spacing w:before="96"/>
        <w:ind w:left="0"/>
        <w:rPr>
          <w:rFonts w:hint="default"/>
        </w:rPr>
      </w:pPr>
      <w:r>
        <w:rPr>
          <w:rFonts w:hint="default"/>
        </w:rPr>
        <w:t xml:space="preserve">    except KeyboardInterrupt:</w:t>
      </w:r>
    </w:p>
    <w:p w14:paraId="6E0ED361">
      <w:pPr>
        <w:pStyle w:val="6"/>
        <w:spacing w:before="96"/>
        <w:ind w:left="0"/>
        <w:rPr>
          <w:rFonts w:hint="default"/>
        </w:rPr>
      </w:pPr>
      <w:r>
        <w:rPr>
          <w:rFonts w:hint="default"/>
        </w:rPr>
        <w:t xml:space="preserve">        print("\nInterrupted. Returning to menu.")</w:t>
      </w:r>
    </w:p>
    <w:p w14:paraId="1196D510">
      <w:pPr>
        <w:pStyle w:val="6"/>
        <w:spacing w:before="96"/>
        <w:ind w:left="0"/>
        <w:rPr>
          <w:rFonts w:hint="default"/>
        </w:rPr>
      </w:pPr>
      <w:r>
        <w:rPr>
          <w:rFonts w:hint="default"/>
        </w:rPr>
        <w:t xml:space="preserve">        return ''</w:t>
      </w:r>
    </w:p>
    <w:p w14:paraId="032F6B29">
      <w:pPr>
        <w:pStyle w:val="6"/>
        <w:spacing w:before="96"/>
        <w:ind w:left="0"/>
        <w:rPr>
          <w:rFonts w:hint="default"/>
        </w:rPr>
      </w:pPr>
    </w:p>
    <w:p w14:paraId="61BEDF7B">
      <w:pPr>
        <w:pStyle w:val="6"/>
        <w:spacing w:before="96"/>
        <w:ind w:left="0"/>
        <w:rPr>
          <w:rFonts w:hint="default"/>
        </w:rPr>
      </w:pPr>
      <w:r>
        <w:rPr>
          <w:rFonts w:hint="default"/>
        </w:rPr>
        <w:t># ---------- Teacher Functions ----------</w:t>
      </w:r>
    </w:p>
    <w:p w14:paraId="79065558">
      <w:pPr>
        <w:pStyle w:val="6"/>
        <w:spacing w:before="96"/>
        <w:ind w:left="0"/>
        <w:rPr>
          <w:rFonts w:hint="default"/>
        </w:rPr>
      </w:pPr>
    </w:p>
    <w:p w14:paraId="6CA82925">
      <w:pPr>
        <w:pStyle w:val="6"/>
        <w:spacing w:before="96"/>
        <w:ind w:left="0"/>
        <w:rPr>
          <w:rFonts w:hint="default"/>
        </w:rPr>
      </w:pPr>
      <w:r>
        <w:rPr>
          <w:rFonts w:hint="default"/>
        </w:rPr>
        <w:t>def add_teacher():</w:t>
      </w:r>
    </w:p>
    <w:p w14:paraId="327D6712">
      <w:pPr>
        <w:pStyle w:val="6"/>
        <w:spacing w:before="96"/>
        <w:ind w:left="0"/>
        <w:rPr>
          <w:rFonts w:hint="default"/>
        </w:rPr>
      </w:pPr>
      <w:r>
        <w:rPr>
          <w:rFonts w:hint="default"/>
        </w:rPr>
        <w:t xml:space="preserve">    con = get_connection()</w:t>
      </w:r>
    </w:p>
    <w:p w14:paraId="0DE0AF8B">
      <w:pPr>
        <w:pStyle w:val="6"/>
        <w:spacing w:before="96"/>
        <w:ind w:left="0"/>
        <w:rPr>
          <w:rFonts w:hint="default"/>
        </w:rPr>
      </w:pPr>
      <w:r>
        <w:rPr>
          <w:rFonts w:hint="default"/>
        </w:rPr>
        <w:t xml:space="preserve">    cur = con.cursor()</w:t>
      </w:r>
    </w:p>
    <w:p w14:paraId="1C73C891">
      <w:pPr>
        <w:pStyle w:val="6"/>
        <w:spacing w:before="96"/>
        <w:ind w:left="0"/>
        <w:rPr>
          <w:rFonts w:hint="default"/>
        </w:rPr>
      </w:pPr>
      <w:r>
        <w:rPr>
          <w:rFonts w:hint="default"/>
        </w:rPr>
        <w:t xml:space="preserve">    try:</w:t>
      </w:r>
    </w:p>
    <w:p w14:paraId="721E66A5">
      <w:pPr>
        <w:pStyle w:val="6"/>
        <w:spacing w:before="96"/>
        <w:ind w:left="0"/>
        <w:rPr>
          <w:rFonts w:hint="default"/>
        </w:rPr>
      </w:pPr>
      <w:r>
        <w:rPr>
          <w:rFonts w:hint="default"/>
        </w:rPr>
        <w:t xml:space="preserve">        tid = int(safe_input('Teacher ID (int): ').strip())</w:t>
      </w:r>
    </w:p>
    <w:p w14:paraId="12A20E7E">
      <w:pPr>
        <w:pStyle w:val="6"/>
        <w:spacing w:before="96"/>
        <w:ind w:left="0"/>
        <w:rPr>
          <w:rFonts w:hint="default"/>
        </w:rPr>
      </w:pPr>
      <w:r>
        <w:rPr>
          <w:rFonts w:hint="default"/>
        </w:rPr>
        <w:t xml:space="preserve">        name = safe_input('Name: ').strip()</w:t>
      </w:r>
    </w:p>
    <w:p w14:paraId="5B58E8B6">
      <w:pPr>
        <w:pStyle w:val="6"/>
        <w:spacing w:before="96"/>
        <w:ind w:left="0"/>
        <w:rPr>
          <w:rFonts w:hint="default"/>
        </w:rPr>
      </w:pPr>
      <w:r>
        <w:rPr>
          <w:rFonts w:hint="default"/>
        </w:rPr>
        <w:t xml:space="preserve">        desig = safe_input('Designation: ').strip()</w:t>
      </w:r>
    </w:p>
    <w:p w14:paraId="2FF5AF94">
      <w:pPr>
        <w:pStyle w:val="6"/>
        <w:spacing w:before="96"/>
        <w:ind w:left="0"/>
        <w:rPr>
          <w:rFonts w:hint="default"/>
        </w:rPr>
      </w:pPr>
      <w:r>
        <w:rPr>
          <w:rFonts w:hint="default"/>
        </w:rPr>
        <w:t xml:space="preserve">        cur.execute('INSERT INTO teachers (teacher_id, name, designation) VALUES (%s,%s,%s)', (tid, name, desig))</w:t>
      </w:r>
    </w:p>
    <w:p w14:paraId="1769F536">
      <w:pPr>
        <w:pStyle w:val="6"/>
        <w:spacing w:before="96"/>
        <w:ind w:left="0"/>
        <w:rPr>
          <w:rFonts w:hint="default"/>
        </w:rPr>
      </w:pPr>
      <w:r>
        <w:rPr>
          <w:rFonts w:hint="default"/>
        </w:rPr>
        <w:t xml:space="preserve">        con.commit()</w:t>
      </w:r>
    </w:p>
    <w:p w14:paraId="464BF2ED">
      <w:pPr>
        <w:pStyle w:val="6"/>
        <w:spacing w:before="96"/>
        <w:ind w:left="0"/>
        <w:rPr>
          <w:rFonts w:hint="default"/>
        </w:rPr>
      </w:pPr>
      <w:r>
        <w:rPr>
          <w:rFonts w:hint="default"/>
        </w:rPr>
        <w:t xml:space="preserve">        print('-&gt; Teacher added successfully.')</w:t>
      </w:r>
    </w:p>
    <w:p w14:paraId="537D7954">
      <w:pPr>
        <w:pStyle w:val="6"/>
        <w:spacing w:before="96"/>
        <w:ind w:left="0"/>
        <w:rPr>
          <w:rFonts w:hint="default"/>
        </w:rPr>
      </w:pPr>
      <w:r>
        <w:rPr>
          <w:rFonts w:hint="default"/>
        </w:rPr>
        <w:t xml:space="preserve">    except Exception as e:</w:t>
      </w:r>
    </w:p>
    <w:p w14:paraId="33EE94AD">
      <w:pPr>
        <w:pStyle w:val="6"/>
        <w:spacing w:before="96"/>
        <w:ind w:left="0"/>
        <w:rPr>
          <w:rFonts w:hint="default"/>
        </w:rPr>
      </w:pPr>
      <w:r>
        <w:rPr>
          <w:rFonts w:hint="default"/>
        </w:rPr>
        <w:t xml:space="preserve">        print('Error:', e)</w:t>
      </w:r>
    </w:p>
    <w:p w14:paraId="74569D1B">
      <w:pPr>
        <w:pStyle w:val="6"/>
        <w:spacing w:before="96"/>
        <w:ind w:left="0"/>
        <w:rPr>
          <w:rFonts w:hint="default"/>
        </w:rPr>
      </w:pPr>
      <w:r>
        <w:rPr>
          <w:rFonts w:hint="default"/>
        </w:rPr>
        <w:t xml:space="preserve">    finally:</w:t>
      </w:r>
    </w:p>
    <w:p w14:paraId="22F7CED0">
      <w:pPr>
        <w:pStyle w:val="6"/>
        <w:spacing w:before="96"/>
        <w:ind w:left="0"/>
        <w:rPr>
          <w:rFonts w:hint="default"/>
        </w:rPr>
      </w:pPr>
      <w:r>
        <w:rPr>
          <w:rFonts w:hint="default"/>
        </w:rPr>
        <w:t xml:space="preserve">        cur.close(); con.close()</w:t>
      </w:r>
    </w:p>
    <w:p w14:paraId="627D027B">
      <w:pPr>
        <w:pStyle w:val="6"/>
        <w:spacing w:before="96"/>
        <w:ind w:left="0"/>
        <w:rPr>
          <w:rFonts w:hint="default"/>
        </w:rPr>
      </w:pPr>
    </w:p>
    <w:p w14:paraId="66D2DAFD">
      <w:pPr>
        <w:pStyle w:val="6"/>
        <w:spacing w:before="96"/>
        <w:ind w:left="0"/>
        <w:rPr>
          <w:rFonts w:hint="default"/>
        </w:rPr>
      </w:pPr>
      <w:r>
        <w:rPr>
          <w:rFonts w:hint="default"/>
        </w:rPr>
        <w:t>def view_teachers():</w:t>
      </w:r>
    </w:p>
    <w:p w14:paraId="1C561686">
      <w:pPr>
        <w:pStyle w:val="6"/>
        <w:spacing w:before="96"/>
        <w:ind w:left="0"/>
        <w:rPr>
          <w:rFonts w:hint="default"/>
        </w:rPr>
      </w:pPr>
      <w:r>
        <w:rPr>
          <w:rFonts w:hint="default"/>
        </w:rPr>
        <w:t xml:space="preserve">    con = get_connection()</w:t>
      </w:r>
    </w:p>
    <w:p w14:paraId="692D390E">
      <w:pPr>
        <w:pStyle w:val="6"/>
        <w:spacing w:before="96"/>
        <w:ind w:left="0"/>
        <w:rPr>
          <w:rFonts w:hint="default"/>
        </w:rPr>
      </w:pPr>
      <w:r>
        <w:rPr>
          <w:rFonts w:hint="default"/>
        </w:rPr>
        <w:t xml:space="preserve">    cur = con.cursor()</w:t>
      </w:r>
    </w:p>
    <w:p w14:paraId="1B4A210E">
      <w:pPr>
        <w:pStyle w:val="6"/>
        <w:spacing w:before="96"/>
        <w:ind w:left="0"/>
        <w:rPr>
          <w:rFonts w:hint="default"/>
        </w:rPr>
      </w:pPr>
      <w:r>
        <w:rPr>
          <w:rFonts w:hint="default"/>
        </w:rPr>
        <w:t xml:space="preserve">    try:</w:t>
      </w:r>
    </w:p>
    <w:p w14:paraId="4253BD0D">
      <w:pPr>
        <w:pStyle w:val="6"/>
        <w:spacing w:before="96"/>
        <w:ind w:left="0"/>
        <w:rPr>
          <w:rFonts w:hint="default"/>
        </w:rPr>
      </w:pPr>
      <w:r>
        <w:rPr>
          <w:rFonts w:hint="default"/>
        </w:rPr>
        <w:t xml:space="preserve">        cur.execute('SELECT teacher_id, name, designation FROM teachers ORDER BY teacher_id')</w:t>
      </w:r>
    </w:p>
    <w:p w14:paraId="0F679723">
      <w:pPr>
        <w:pStyle w:val="6"/>
        <w:spacing w:before="96"/>
        <w:ind w:left="0"/>
        <w:rPr>
          <w:rFonts w:hint="default"/>
        </w:rPr>
      </w:pPr>
      <w:r>
        <w:rPr>
          <w:rFonts w:hint="default"/>
        </w:rPr>
        <w:t xml:space="preserve">        rows = cur.fetchall()</w:t>
      </w:r>
    </w:p>
    <w:p w14:paraId="5A05A72F">
      <w:pPr>
        <w:pStyle w:val="6"/>
        <w:spacing w:before="96"/>
        <w:ind w:left="0"/>
        <w:rPr>
          <w:rFonts w:hint="default"/>
        </w:rPr>
      </w:pPr>
      <w:r>
        <w:rPr>
          <w:rFonts w:hint="default"/>
        </w:rPr>
        <w:t xml:space="preserve">        if not rows:</w:t>
      </w:r>
    </w:p>
    <w:p w14:paraId="74831A9F">
      <w:pPr>
        <w:pStyle w:val="6"/>
        <w:spacing w:before="96"/>
        <w:ind w:left="0"/>
        <w:rPr>
          <w:rFonts w:hint="default"/>
        </w:rPr>
      </w:pPr>
      <w:r>
        <w:rPr>
          <w:rFonts w:hint="default"/>
        </w:rPr>
        <w:t xml:space="preserve">            print('No teachers found.')</w:t>
      </w:r>
    </w:p>
    <w:p w14:paraId="649EA2FC">
      <w:pPr>
        <w:pStyle w:val="6"/>
        <w:spacing w:before="96"/>
        <w:ind w:left="0"/>
        <w:rPr>
          <w:rFonts w:hint="default"/>
        </w:rPr>
      </w:pPr>
      <w:r>
        <w:rPr>
          <w:rFonts w:hint="default"/>
        </w:rPr>
        <w:t xml:space="preserve">            return</w:t>
      </w:r>
    </w:p>
    <w:p w14:paraId="5FE5A57F">
      <w:pPr>
        <w:pStyle w:val="6"/>
        <w:spacing w:before="96"/>
        <w:ind w:left="0"/>
        <w:rPr>
          <w:rFonts w:hint="default"/>
        </w:rPr>
      </w:pPr>
      <w:r>
        <w:rPr>
          <w:rFonts w:hint="default"/>
        </w:rPr>
        <w:t xml:space="preserve">        print('\n--- Teachers List ---')</w:t>
      </w:r>
    </w:p>
    <w:p w14:paraId="64AF41A3">
      <w:pPr>
        <w:pStyle w:val="6"/>
        <w:spacing w:before="96"/>
        <w:ind w:left="0"/>
        <w:rPr>
          <w:rFonts w:hint="default"/>
        </w:rPr>
      </w:pPr>
      <w:r>
        <w:rPr>
          <w:rFonts w:hint="default"/>
        </w:rPr>
        <w:t xml:space="preserve">        print(f"{'ID':&lt;10} {'Name':&lt;25} {'Designation':&lt;20}")</w:t>
      </w:r>
    </w:p>
    <w:p w14:paraId="7A288EC5">
      <w:pPr>
        <w:pStyle w:val="6"/>
        <w:spacing w:before="96"/>
        <w:ind w:left="0"/>
        <w:rPr>
          <w:rFonts w:hint="default"/>
        </w:rPr>
      </w:pPr>
      <w:r>
        <w:rPr>
          <w:rFonts w:hint="default"/>
        </w:rPr>
        <w:t xml:space="preserve">        print("-" * 55)</w:t>
      </w:r>
    </w:p>
    <w:p w14:paraId="241BBD60">
      <w:pPr>
        <w:pStyle w:val="6"/>
        <w:spacing w:before="96"/>
        <w:ind w:left="0"/>
        <w:rPr>
          <w:rFonts w:hint="default"/>
        </w:rPr>
      </w:pPr>
      <w:r>
        <w:rPr>
          <w:rFonts w:hint="default"/>
        </w:rPr>
        <w:t xml:space="preserve">        for r in rows:</w:t>
      </w:r>
    </w:p>
    <w:p w14:paraId="3FAAD350">
      <w:pPr>
        <w:pStyle w:val="6"/>
        <w:spacing w:before="96"/>
        <w:ind w:left="0"/>
        <w:rPr>
          <w:rFonts w:hint="default"/>
        </w:rPr>
      </w:pPr>
      <w:r>
        <w:rPr>
          <w:rFonts w:hint="default"/>
        </w:rPr>
        <w:t xml:space="preserve">            print(f"{r[0]:&lt;10} {r[1]:&lt;25} {r[2]:&lt;20}")</w:t>
      </w:r>
    </w:p>
    <w:p w14:paraId="4765CF35">
      <w:pPr>
        <w:pStyle w:val="6"/>
        <w:spacing w:before="96"/>
        <w:ind w:left="0"/>
        <w:rPr>
          <w:rFonts w:hint="default"/>
        </w:rPr>
      </w:pPr>
      <w:r>
        <w:rPr>
          <w:rFonts w:hint="default"/>
        </w:rPr>
        <w:t xml:space="preserve">    except Exception as e:</w:t>
      </w:r>
    </w:p>
    <w:p w14:paraId="64EDEC62">
      <w:pPr>
        <w:pStyle w:val="6"/>
        <w:spacing w:before="96"/>
        <w:ind w:left="0"/>
        <w:rPr>
          <w:rFonts w:hint="default"/>
        </w:rPr>
      </w:pPr>
      <w:r>
        <w:rPr>
          <w:rFonts w:hint="default"/>
        </w:rPr>
        <w:t xml:space="preserve">        print('Error:', e)</w:t>
      </w:r>
    </w:p>
    <w:p w14:paraId="2F0455E2">
      <w:pPr>
        <w:pStyle w:val="6"/>
        <w:spacing w:before="96"/>
        <w:ind w:left="0"/>
        <w:rPr>
          <w:rFonts w:hint="default"/>
        </w:rPr>
      </w:pPr>
      <w:r>
        <w:rPr>
          <w:rFonts w:hint="default"/>
        </w:rPr>
        <w:t xml:space="preserve">    finally:</w:t>
      </w:r>
    </w:p>
    <w:p w14:paraId="110E748B">
      <w:pPr>
        <w:pStyle w:val="6"/>
        <w:spacing w:before="96"/>
        <w:ind w:left="0"/>
        <w:rPr>
          <w:rFonts w:hint="default"/>
        </w:rPr>
      </w:pPr>
      <w:r>
        <w:rPr>
          <w:rFonts w:hint="default"/>
        </w:rPr>
        <w:t xml:space="preserve">        cur.close(); con.close()</w:t>
      </w:r>
    </w:p>
    <w:p w14:paraId="7FA5122A">
      <w:pPr>
        <w:pStyle w:val="6"/>
        <w:spacing w:before="96"/>
        <w:ind w:left="0"/>
        <w:rPr>
          <w:rFonts w:hint="default"/>
        </w:rPr>
      </w:pPr>
    </w:p>
    <w:p w14:paraId="00583E7A">
      <w:pPr>
        <w:pStyle w:val="6"/>
        <w:spacing w:before="96"/>
        <w:ind w:left="0"/>
        <w:rPr>
          <w:rFonts w:hint="default"/>
        </w:rPr>
      </w:pPr>
      <w:r>
        <w:rPr>
          <w:rFonts w:hint="default"/>
        </w:rPr>
        <w:t>def update_teacher():</w:t>
      </w:r>
    </w:p>
    <w:p w14:paraId="7EC980B9">
      <w:pPr>
        <w:pStyle w:val="6"/>
        <w:spacing w:before="96"/>
        <w:ind w:left="0"/>
        <w:rPr>
          <w:rFonts w:hint="default"/>
        </w:rPr>
      </w:pPr>
      <w:r>
        <w:rPr>
          <w:rFonts w:hint="default"/>
        </w:rPr>
        <w:t xml:space="preserve">    con = get_connection()</w:t>
      </w:r>
    </w:p>
    <w:p w14:paraId="1B39B453">
      <w:pPr>
        <w:pStyle w:val="6"/>
        <w:spacing w:before="96"/>
        <w:ind w:left="0"/>
        <w:rPr>
          <w:rFonts w:hint="default"/>
        </w:rPr>
      </w:pPr>
      <w:r>
        <w:rPr>
          <w:rFonts w:hint="default"/>
        </w:rPr>
        <w:t xml:space="preserve">    cur = con.cursor()</w:t>
      </w:r>
    </w:p>
    <w:p w14:paraId="56D00CF1">
      <w:pPr>
        <w:pStyle w:val="6"/>
        <w:spacing w:before="96"/>
        <w:ind w:left="0"/>
        <w:rPr>
          <w:rFonts w:hint="default"/>
        </w:rPr>
      </w:pPr>
      <w:r>
        <w:rPr>
          <w:rFonts w:hint="default"/>
        </w:rPr>
        <w:t xml:space="preserve">    try:</w:t>
      </w:r>
    </w:p>
    <w:p w14:paraId="25E193E4">
      <w:pPr>
        <w:pStyle w:val="6"/>
        <w:spacing w:before="96"/>
        <w:ind w:left="0"/>
        <w:rPr>
          <w:rFonts w:hint="default"/>
        </w:rPr>
      </w:pPr>
      <w:r>
        <w:rPr>
          <w:rFonts w:hint="default"/>
        </w:rPr>
        <w:t xml:space="preserve">        tid = int(safe_input('Teacher ID to update: ').strip())</w:t>
      </w:r>
    </w:p>
    <w:p w14:paraId="13168111">
      <w:pPr>
        <w:pStyle w:val="6"/>
        <w:spacing w:before="96"/>
        <w:ind w:left="0"/>
        <w:rPr>
          <w:rFonts w:hint="default"/>
        </w:rPr>
      </w:pPr>
      <w:r>
        <w:rPr>
          <w:rFonts w:hint="default"/>
        </w:rPr>
        <w:t xml:space="preserve">        field = safe_input('Field to update (name/designation): ').strip().lower()</w:t>
      </w:r>
    </w:p>
    <w:p w14:paraId="5179E30C">
      <w:pPr>
        <w:pStyle w:val="6"/>
        <w:spacing w:before="96"/>
        <w:ind w:left="0"/>
        <w:rPr>
          <w:rFonts w:hint="default"/>
        </w:rPr>
      </w:pPr>
      <w:r>
        <w:rPr>
          <w:rFonts w:hint="default"/>
        </w:rPr>
        <w:t xml:space="preserve">        if field not in ('name','designation'):</w:t>
      </w:r>
    </w:p>
    <w:p w14:paraId="0FFB0888">
      <w:pPr>
        <w:pStyle w:val="6"/>
        <w:spacing w:before="96"/>
        <w:ind w:left="0"/>
        <w:rPr>
          <w:rFonts w:hint="default"/>
        </w:rPr>
      </w:pPr>
      <w:r>
        <w:rPr>
          <w:rFonts w:hint="default"/>
        </w:rPr>
        <w:t xml:space="preserve">            print('Invalid field.')</w:t>
      </w:r>
    </w:p>
    <w:p w14:paraId="6D97D539">
      <w:pPr>
        <w:pStyle w:val="6"/>
        <w:spacing w:before="96"/>
        <w:ind w:left="0"/>
        <w:rPr>
          <w:rFonts w:hint="default"/>
        </w:rPr>
      </w:pPr>
      <w:r>
        <w:rPr>
          <w:rFonts w:hint="default"/>
        </w:rPr>
        <w:t xml:space="preserve">            return</w:t>
      </w:r>
    </w:p>
    <w:p w14:paraId="5EAF65A6">
      <w:pPr>
        <w:pStyle w:val="6"/>
        <w:spacing w:before="96"/>
        <w:ind w:left="0"/>
        <w:rPr>
          <w:rFonts w:hint="default"/>
        </w:rPr>
      </w:pPr>
      <w:r>
        <w:rPr>
          <w:rFonts w:hint="default"/>
        </w:rPr>
        <w:t xml:space="preserve">        val = safe_input('New value: ').strip()</w:t>
      </w:r>
    </w:p>
    <w:p w14:paraId="5AC92E6E">
      <w:pPr>
        <w:pStyle w:val="6"/>
        <w:spacing w:before="96"/>
        <w:ind w:left="0"/>
        <w:rPr>
          <w:rFonts w:hint="default"/>
        </w:rPr>
      </w:pPr>
      <w:r>
        <w:rPr>
          <w:rFonts w:hint="default"/>
        </w:rPr>
        <w:t xml:space="preserve">        cur.execute(f'UPDATE teachers SET {field}=%s WHERE teacher_id=%s', (val, tid))</w:t>
      </w:r>
    </w:p>
    <w:p w14:paraId="6B6E18EC">
      <w:pPr>
        <w:pStyle w:val="6"/>
        <w:spacing w:before="96"/>
        <w:ind w:left="0"/>
        <w:rPr>
          <w:rFonts w:hint="default"/>
        </w:rPr>
      </w:pPr>
      <w:r>
        <w:rPr>
          <w:rFonts w:hint="default"/>
        </w:rPr>
        <w:t xml:space="preserve">        con.commit()</w:t>
      </w:r>
    </w:p>
    <w:p w14:paraId="3D271247">
      <w:pPr>
        <w:pStyle w:val="6"/>
        <w:spacing w:before="96"/>
        <w:ind w:left="0"/>
        <w:rPr>
          <w:rFonts w:hint="default"/>
        </w:rPr>
      </w:pPr>
      <w:r>
        <w:rPr>
          <w:rFonts w:hint="default"/>
        </w:rPr>
        <w:t xml:space="preserve">        print('-&gt; Teacher updated.')</w:t>
      </w:r>
    </w:p>
    <w:p w14:paraId="66C1B0F0">
      <w:pPr>
        <w:pStyle w:val="6"/>
        <w:spacing w:before="96"/>
        <w:ind w:left="0"/>
        <w:rPr>
          <w:rFonts w:hint="default"/>
        </w:rPr>
      </w:pPr>
      <w:r>
        <w:rPr>
          <w:rFonts w:hint="default"/>
        </w:rPr>
        <w:t xml:space="preserve">    except Exception as e:</w:t>
      </w:r>
    </w:p>
    <w:p w14:paraId="3D2CCA4C">
      <w:pPr>
        <w:pStyle w:val="6"/>
        <w:spacing w:before="96"/>
        <w:ind w:left="0"/>
        <w:rPr>
          <w:rFonts w:hint="default"/>
        </w:rPr>
      </w:pPr>
      <w:r>
        <w:rPr>
          <w:rFonts w:hint="default"/>
        </w:rPr>
        <w:t xml:space="preserve">        print('Error:', e)</w:t>
      </w:r>
    </w:p>
    <w:p w14:paraId="34710C1C">
      <w:pPr>
        <w:pStyle w:val="6"/>
        <w:spacing w:before="96"/>
        <w:ind w:left="0"/>
        <w:rPr>
          <w:rFonts w:hint="default"/>
        </w:rPr>
      </w:pPr>
      <w:r>
        <w:rPr>
          <w:rFonts w:hint="default"/>
        </w:rPr>
        <w:t xml:space="preserve">    finally:</w:t>
      </w:r>
    </w:p>
    <w:p w14:paraId="079EDFFD">
      <w:pPr>
        <w:pStyle w:val="6"/>
        <w:spacing w:before="96"/>
        <w:ind w:left="0"/>
        <w:rPr>
          <w:rFonts w:hint="default"/>
        </w:rPr>
      </w:pPr>
      <w:r>
        <w:rPr>
          <w:rFonts w:hint="default"/>
        </w:rPr>
        <w:t xml:space="preserve">        cur.close(); con.close()</w:t>
      </w:r>
    </w:p>
    <w:p w14:paraId="493F517A">
      <w:pPr>
        <w:pStyle w:val="6"/>
        <w:spacing w:before="96"/>
        <w:ind w:left="0"/>
        <w:rPr>
          <w:rFonts w:hint="default"/>
        </w:rPr>
      </w:pPr>
    </w:p>
    <w:p w14:paraId="6610CB5C">
      <w:pPr>
        <w:pStyle w:val="6"/>
        <w:spacing w:before="96"/>
        <w:ind w:left="0"/>
        <w:rPr>
          <w:rFonts w:hint="default"/>
        </w:rPr>
      </w:pPr>
      <w:r>
        <w:rPr>
          <w:rFonts w:hint="default"/>
        </w:rPr>
        <w:t>def delete_teacher():</w:t>
      </w:r>
    </w:p>
    <w:p w14:paraId="2497CDE0">
      <w:pPr>
        <w:pStyle w:val="6"/>
        <w:spacing w:before="96"/>
        <w:ind w:left="0"/>
        <w:rPr>
          <w:rFonts w:hint="default"/>
        </w:rPr>
      </w:pPr>
      <w:r>
        <w:rPr>
          <w:rFonts w:hint="default"/>
        </w:rPr>
        <w:t xml:space="preserve">    con = get_connection()</w:t>
      </w:r>
    </w:p>
    <w:p w14:paraId="3F4A5AE2">
      <w:pPr>
        <w:pStyle w:val="6"/>
        <w:spacing w:before="96"/>
        <w:ind w:left="0"/>
        <w:rPr>
          <w:rFonts w:hint="default"/>
        </w:rPr>
      </w:pPr>
      <w:r>
        <w:rPr>
          <w:rFonts w:hint="default"/>
        </w:rPr>
        <w:t xml:space="preserve">    cur = con.cursor()</w:t>
      </w:r>
    </w:p>
    <w:p w14:paraId="66BE162D">
      <w:pPr>
        <w:pStyle w:val="6"/>
        <w:spacing w:before="96"/>
        <w:ind w:left="0"/>
        <w:rPr>
          <w:rFonts w:hint="default"/>
        </w:rPr>
      </w:pPr>
      <w:r>
        <w:rPr>
          <w:rFonts w:hint="default"/>
        </w:rPr>
        <w:t xml:space="preserve">    try:</w:t>
      </w:r>
    </w:p>
    <w:p w14:paraId="265E3AAE">
      <w:pPr>
        <w:pStyle w:val="6"/>
        <w:spacing w:before="96"/>
        <w:ind w:left="0"/>
        <w:rPr>
          <w:rFonts w:hint="default"/>
        </w:rPr>
      </w:pPr>
      <w:r>
        <w:rPr>
          <w:rFonts w:hint="default"/>
        </w:rPr>
        <w:t xml:space="preserve">        tid = int(safe_input('Teacher ID to delete: ').strip())</w:t>
      </w:r>
    </w:p>
    <w:p w14:paraId="020024EA">
      <w:pPr>
        <w:pStyle w:val="6"/>
        <w:spacing w:before="96"/>
        <w:ind w:left="0"/>
        <w:rPr>
          <w:rFonts w:hint="default"/>
        </w:rPr>
      </w:pPr>
      <w:r>
        <w:rPr>
          <w:rFonts w:hint="default"/>
        </w:rPr>
        <w:t xml:space="preserve">        confirm = safe_input('Type YES to confirm deletion: ')</w:t>
      </w:r>
    </w:p>
    <w:p w14:paraId="00895135">
      <w:pPr>
        <w:pStyle w:val="6"/>
        <w:spacing w:before="96"/>
        <w:ind w:left="0"/>
        <w:rPr>
          <w:rFonts w:hint="default"/>
        </w:rPr>
      </w:pPr>
      <w:r>
        <w:rPr>
          <w:rFonts w:hint="default"/>
        </w:rPr>
        <w:t xml:space="preserve">        if confirm != 'YES':</w:t>
      </w:r>
    </w:p>
    <w:p w14:paraId="23DEB5A4">
      <w:pPr>
        <w:pStyle w:val="6"/>
        <w:spacing w:before="96"/>
        <w:ind w:left="0"/>
        <w:rPr>
          <w:rFonts w:hint="default"/>
        </w:rPr>
      </w:pPr>
      <w:r>
        <w:rPr>
          <w:rFonts w:hint="default"/>
        </w:rPr>
        <w:t xml:space="preserve">            print('Canceled.')</w:t>
      </w:r>
    </w:p>
    <w:p w14:paraId="202BEAD3">
      <w:pPr>
        <w:pStyle w:val="6"/>
        <w:spacing w:before="96"/>
        <w:ind w:left="0"/>
        <w:rPr>
          <w:rFonts w:hint="default"/>
        </w:rPr>
      </w:pPr>
      <w:r>
        <w:rPr>
          <w:rFonts w:hint="default"/>
        </w:rPr>
        <w:t xml:space="preserve">            return</w:t>
      </w:r>
    </w:p>
    <w:p w14:paraId="55AD5723">
      <w:pPr>
        <w:pStyle w:val="6"/>
        <w:spacing w:before="96"/>
        <w:ind w:left="0"/>
        <w:rPr>
          <w:rFonts w:hint="default"/>
        </w:rPr>
      </w:pPr>
      <w:r>
        <w:rPr>
          <w:rFonts w:hint="default"/>
        </w:rPr>
        <w:t xml:space="preserve">        cur.execute('DELETE FROM teachers WHERE teacher_id=%s', (tid,))</w:t>
      </w:r>
    </w:p>
    <w:p w14:paraId="6CE373F5">
      <w:pPr>
        <w:pStyle w:val="6"/>
        <w:spacing w:before="96"/>
        <w:ind w:left="0"/>
        <w:rPr>
          <w:rFonts w:hint="default"/>
        </w:rPr>
      </w:pPr>
      <w:r>
        <w:rPr>
          <w:rFonts w:hint="default"/>
        </w:rPr>
        <w:t xml:space="preserve">        con.commit()</w:t>
      </w:r>
    </w:p>
    <w:p w14:paraId="23660C59">
      <w:pPr>
        <w:pStyle w:val="6"/>
        <w:spacing w:before="96"/>
        <w:ind w:left="0"/>
        <w:rPr>
          <w:rFonts w:hint="default"/>
        </w:rPr>
      </w:pPr>
      <w:r>
        <w:rPr>
          <w:rFonts w:hint="default"/>
        </w:rPr>
        <w:t xml:space="preserve">        print('-&gt; Deleted (if existed).')</w:t>
      </w:r>
    </w:p>
    <w:p w14:paraId="2402881F">
      <w:pPr>
        <w:pStyle w:val="6"/>
        <w:spacing w:before="96"/>
        <w:ind w:left="0"/>
        <w:rPr>
          <w:rFonts w:hint="default"/>
        </w:rPr>
      </w:pPr>
      <w:r>
        <w:rPr>
          <w:rFonts w:hint="default"/>
        </w:rPr>
        <w:t xml:space="preserve">    except Exception as e:</w:t>
      </w:r>
    </w:p>
    <w:p w14:paraId="65D64E8D">
      <w:pPr>
        <w:pStyle w:val="6"/>
        <w:spacing w:before="96"/>
        <w:ind w:left="0"/>
        <w:rPr>
          <w:rFonts w:hint="default"/>
        </w:rPr>
      </w:pPr>
      <w:r>
        <w:rPr>
          <w:rFonts w:hint="default"/>
        </w:rPr>
        <w:t xml:space="preserve">        print('Error:', e)</w:t>
      </w:r>
    </w:p>
    <w:p w14:paraId="5994E9FB">
      <w:pPr>
        <w:pStyle w:val="6"/>
        <w:spacing w:before="96"/>
        <w:ind w:left="0"/>
        <w:rPr>
          <w:rFonts w:hint="default"/>
        </w:rPr>
      </w:pPr>
      <w:r>
        <w:rPr>
          <w:rFonts w:hint="default"/>
        </w:rPr>
        <w:t xml:space="preserve">    finally:</w:t>
      </w:r>
    </w:p>
    <w:p w14:paraId="05DB6379">
      <w:pPr>
        <w:pStyle w:val="6"/>
        <w:spacing w:before="96"/>
        <w:ind w:left="0"/>
        <w:rPr>
          <w:rFonts w:hint="default"/>
        </w:rPr>
      </w:pPr>
      <w:r>
        <w:rPr>
          <w:rFonts w:hint="default"/>
        </w:rPr>
        <w:t xml:space="preserve">        cur.close(); con.close()</w:t>
      </w:r>
    </w:p>
    <w:p w14:paraId="6FCE3464">
      <w:pPr>
        <w:pStyle w:val="6"/>
        <w:spacing w:before="96"/>
        <w:ind w:left="0"/>
        <w:rPr>
          <w:rFonts w:hint="default"/>
        </w:rPr>
      </w:pPr>
    </w:p>
    <w:p w14:paraId="106AE27B">
      <w:pPr>
        <w:pStyle w:val="6"/>
        <w:spacing w:before="96"/>
        <w:ind w:left="0"/>
        <w:rPr>
          <w:rFonts w:hint="default"/>
        </w:rPr>
      </w:pPr>
      <w:r>
        <w:rPr>
          <w:rFonts w:hint="default"/>
        </w:rPr>
        <w:t>def mark_teacher_attendance():</w:t>
      </w:r>
    </w:p>
    <w:p w14:paraId="514F1F46">
      <w:pPr>
        <w:pStyle w:val="6"/>
        <w:spacing w:before="96"/>
        <w:ind w:left="0"/>
        <w:rPr>
          <w:rFonts w:hint="default"/>
        </w:rPr>
      </w:pPr>
      <w:r>
        <w:rPr>
          <w:rFonts w:hint="default"/>
        </w:rPr>
        <w:t xml:space="preserve">    con = get_connection()</w:t>
      </w:r>
    </w:p>
    <w:p w14:paraId="2241693A">
      <w:pPr>
        <w:pStyle w:val="6"/>
        <w:spacing w:before="96"/>
        <w:ind w:left="0"/>
        <w:rPr>
          <w:rFonts w:hint="default"/>
        </w:rPr>
      </w:pPr>
      <w:r>
        <w:rPr>
          <w:rFonts w:hint="default"/>
        </w:rPr>
        <w:t xml:space="preserve">    cur = con.cursor()</w:t>
      </w:r>
    </w:p>
    <w:p w14:paraId="19BCF28D">
      <w:pPr>
        <w:pStyle w:val="6"/>
        <w:spacing w:before="96"/>
        <w:ind w:left="0"/>
        <w:rPr>
          <w:rFonts w:hint="default"/>
        </w:rPr>
      </w:pPr>
      <w:r>
        <w:rPr>
          <w:rFonts w:hint="default"/>
        </w:rPr>
        <w:t xml:space="preserve">    try:</w:t>
      </w:r>
    </w:p>
    <w:p w14:paraId="13E651B5">
      <w:pPr>
        <w:pStyle w:val="6"/>
        <w:spacing w:before="96"/>
        <w:ind w:left="0"/>
        <w:rPr>
          <w:rFonts w:hint="default"/>
        </w:rPr>
      </w:pPr>
      <w:r>
        <w:rPr>
          <w:rFonts w:hint="default"/>
        </w:rPr>
        <w:t xml:space="preserve">        tid = int(safe_input('Teacher ID: ').strip())</w:t>
      </w:r>
    </w:p>
    <w:p w14:paraId="55E3BDE9">
      <w:pPr>
        <w:pStyle w:val="6"/>
        <w:spacing w:before="96"/>
        <w:ind w:left="0"/>
        <w:rPr>
          <w:rFonts w:hint="default"/>
        </w:rPr>
      </w:pPr>
      <w:r>
        <w:rPr>
          <w:rFonts w:hint="default"/>
        </w:rPr>
        <w:t xml:space="preserve">        date_str = safe_input('Date (YYYY-MM-DD) leave blank for today: ').strip()</w:t>
      </w:r>
    </w:p>
    <w:p w14:paraId="24FCACDB">
      <w:pPr>
        <w:pStyle w:val="6"/>
        <w:spacing w:before="96"/>
        <w:ind w:left="0"/>
        <w:rPr>
          <w:rFonts w:hint="default"/>
        </w:rPr>
      </w:pPr>
      <w:r>
        <w:rPr>
          <w:rFonts w:hint="default"/>
        </w:rPr>
        <w:t xml:space="preserve">        if date_str == '':</w:t>
      </w:r>
    </w:p>
    <w:p w14:paraId="304A2B5D">
      <w:pPr>
        <w:pStyle w:val="6"/>
        <w:spacing w:before="96"/>
        <w:ind w:left="0"/>
        <w:rPr>
          <w:rFonts w:hint="default"/>
        </w:rPr>
      </w:pPr>
      <w:r>
        <w:rPr>
          <w:rFonts w:hint="default"/>
        </w:rPr>
        <w:t xml:space="preserve">            att_date = datetime.date.today()</w:t>
      </w:r>
    </w:p>
    <w:p w14:paraId="4C9DD951">
      <w:pPr>
        <w:pStyle w:val="6"/>
        <w:spacing w:before="96"/>
        <w:ind w:left="0"/>
        <w:rPr>
          <w:rFonts w:hint="default"/>
        </w:rPr>
      </w:pPr>
      <w:r>
        <w:rPr>
          <w:rFonts w:hint="default"/>
        </w:rPr>
        <w:t xml:space="preserve">        else:</w:t>
      </w:r>
    </w:p>
    <w:p w14:paraId="67CB6706">
      <w:pPr>
        <w:pStyle w:val="6"/>
        <w:spacing w:before="96"/>
        <w:ind w:left="0"/>
        <w:rPr>
          <w:rFonts w:hint="default"/>
        </w:rPr>
      </w:pPr>
      <w:r>
        <w:rPr>
          <w:rFonts w:hint="default"/>
        </w:rPr>
        <w:t xml:space="preserve">            att_date = datetime.date.fromisoformat(date_str)</w:t>
      </w:r>
    </w:p>
    <w:p w14:paraId="48051661">
      <w:pPr>
        <w:pStyle w:val="6"/>
        <w:spacing w:before="96"/>
        <w:ind w:left="0"/>
        <w:rPr>
          <w:rFonts w:hint="default"/>
        </w:rPr>
      </w:pPr>
      <w:r>
        <w:rPr>
          <w:rFonts w:hint="default"/>
        </w:rPr>
        <w:t xml:space="preserve">        </w:t>
      </w:r>
    </w:p>
    <w:p w14:paraId="0BD72CAD">
      <w:pPr>
        <w:pStyle w:val="6"/>
        <w:spacing w:before="96"/>
        <w:ind w:left="0"/>
        <w:rPr>
          <w:rFonts w:hint="default"/>
        </w:rPr>
      </w:pPr>
      <w:r>
        <w:rPr>
          <w:rFonts w:hint="default"/>
        </w:rPr>
        <w:t xml:space="preserve">        status = safe_input('Status (present/absent): ').strip().lower()</w:t>
      </w:r>
    </w:p>
    <w:p w14:paraId="3CFDA361">
      <w:pPr>
        <w:pStyle w:val="6"/>
        <w:spacing w:before="96"/>
        <w:ind w:left="0"/>
        <w:rPr>
          <w:rFonts w:hint="default"/>
        </w:rPr>
      </w:pPr>
      <w:r>
        <w:rPr>
          <w:rFonts w:hint="default"/>
        </w:rPr>
        <w:t xml:space="preserve">        if status not in ('present','absent'):</w:t>
      </w:r>
    </w:p>
    <w:p w14:paraId="7E29B8D6">
      <w:pPr>
        <w:pStyle w:val="6"/>
        <w:spacing w:before="96"/>
        <w:ind w:left="0"/>
        <w:rPr>
          <w:rFonts w:hint="default"/>
        </w:rPr>
      </w:pPr>
      <w:r>
        <w:rPr>
          <w:rFonts w:hint="default"/>
        </w:rPr>
        <w:t xml:space="preserve">            print('Invalid status.')</w:t>
      </w:r>
    </w:p>
    <w:p w14:paraId="0252369D">
      <w:pPr>
        <w:pStyle w:val="6"/>
        <w:spacing w:before="96"/>
        <w:ind w:left="0"/>
        <w:rPr>
          <w:rFonts w:hint="default"/>
        </w:rPr>
      </w:pPr>
      <w:r>
        <w:rPr>
          <w:rFonts w:hint="default"/>
        </w:rPr>
        <w:t xml:space="preserve">            return</w:t>
      </w:r>
    </w:p>
    <w:p w14:paraId="5FFDADE1">
      <w:pPr>
        <w:pStyle w:val="6"/>
        <w:spacing w:before="96"/>
        <w:ind w:left="0"/>
        <w:rPr>
          <w:rFonts w:hint="default"/>
        </w:rPr>
      </w:pPr>
      <w:r>
        <w:rPr>
          <w:rFonts w:hint="default"/>
        </w:rPr>
        <w:t xml:space="preserve">            </w:t>
      </w:r>
    </w:p>
    <w:p w14:paraId="227EE7F9">
      <w:pPr>
        <w:pStyle w:val="6"/>
        <w:spacing w:before="96"/>
        <w:ind w:left="0"/>
        <w:rPr>
          <w:rFonts w:hint="default"/>
        </w:rPr>
      </w:pPr>
      <w:r>
        <w:rPr>
          <w:rFonts w:hint="default"/>
        </w:rPr>
        <w:t xml:space="preserve">        cur.execute('INSERT INTO teacher_attendance (teacher_id, att_date, status) VALUES (%s,%s,%s)', (tid, att_date, status))</w:t>
      </w:r>
    </w:p>
    <w:p w14:paraId="61C0F2D9">
      <w:pPr>
        <w:pStyle w:val="6"/>
        <w:spacing w:before="96"/>
        <w:ind w:left="0"/>
        <w:rPr>
          <w:rFonts w:hint="default"/>
        </w:rPr>
      </w:pPr>
      <w:r>
        <w:rPr>
          <w:rFonts w:hint="default"/>
        </w:rPr>
        <w:t xml:space="preserve">        con.commit()</w:t>
      </w:r>
    </w:p>
    <w:p w14:paraId="346C8D82">
      <w:pPr>
        <w:pStyle w:val="6"/>
        <w:spacing w:before="96"/>
        <w:ind w:left="0"/>
        <w:rPr>
          <w:rFonts w:hint="default"/>
        </w:rPr>
      </w:pPr>
      <w:r>
        <w:rPr>
          <w:rFonts w:hint="default"/>
        </w:rPr>
        <w:t xml:space="preserve">        print('-&gt; Attendance recorded.')</w:t>
      </w:r>
    </w:p>
    <w:p w14:paraId="7125497B">
      <w:pPr>
        <w:pStyle w:val="6"/>
        <w:spacing w:before="96"/>
        <w:ind w:left="0"/>
        <w:rPr>
          <w:rFonts w:hint="default"/>
        </w:rPr>
      </w:pPr>
      <w:r>
        <w:rPr>
          <w:rFonts w:hint="default"/>
        </w:rPr>
        <w:t xml:space="preserve">    except Exception as e:</w:t>
      </w:r>
    </w:p>
    <w:p w14:paraId="2EA6904B">
      <w:pPr>
        <w:pStyle w:val="6"/>
        <w:spacing w:before="96"/>
        <w:ind w:left="0"/>
        <w:rPr>
          <w:rFonts w:hint="default"/>
        </w:rPr>
      </w:pPr>
      <w:r>
        <w:rPr>
          <w:rFonts w:hint="default"/>
        </w:rPr>
        <w:t xml:space="preserve">        print('Error:', e)</w:t>
      </w:r>
    </w:p>
    <w:p w14:paraId="66053A99">
      <w:pPr>
        <w:pStyle w:val="6"/>
        <w:spacing w:before="96"/>
        <w:ind w:left="0"/>
        <w:rPr>
          <w:rFonts w:hint="default"/>
        </w:rPr>
      </w:pPr>
      <w:r>
        <w:rPr>
          <w:rFonts w:hint="default"/>
        </w:rPr>
        <w:t xml:space="preserve">    finally:</w:t>
      </w:r>
    </w:p>
    <w:p w14:paraId="0FD55DFC">
      <w:pPr>
        <w:pStyle w:val="6"/>
        <w:spacing w:before="96"/>
        <w:ind w:left="0"/>
        <w:rPr>
          <w:rFonts w:hint="default"/>
        </w:rPr>
      </w:pPr>
      <w:r>
        <w:rPr>
          <w:rFonts w:hint="default"/>
        </w:rPr>
        <w:t xml:space="preserve">        cur.close(); con.close()</w:t>
      </w:r>
    </w:p>
    <w:p w14:paraId="39EBB752">
      <w:pPr>
        <w:pStyle w:val="6"/>
        <w:spacing w:before="96"/>
        <w:ind w:left="0"/>
        <w:rPr>
          <w:rFonts w:hint="default"/>
        </w:rPr>
      </w:pPr>
    </w:p>
    <w:p w14:paraId="1AE1CB98">
      <w:pPr>
        <w:pStyle w:val="6"/>
        <w:spacing w:before="96"/>
        <w:ind w:left="0"/>
        <w:rPr>
          <w:rFonts w:hint="default"/>
        </w:rPr>
      </w:pPr>
      <w:r>
        <w:rPr>
          <w:rFonts w:hint="default"/>
        </w:rPr>
        <w:t>def view_teacher_attendance():</w:t>
      </w:r>
    </w:p>
    <w:p w14:paraId="5B6E56FB">
      <w:pPr>
        <w:pStyle w:val="6"/>
        <w:spacing w:before="96"/>
        <w:ind w:left="0"/>
        <w:rPr>
          <w:rFonts w:hint="default"/>
        </w:rPr>
      </w:pPr>
      <w:r>
        <w:rPr>
          <w:rFonts w:hint="default"/>
        </w:rPr>
        <w:t xml:space="preserve">    con = get_connection()</w:t>
      </w:r>
    </w:p>
    <w:p w14:paraId="4C3B1614">
      <w:pPr>
        <w:pStyle w:val="6"/>
        <w:spacing w:before="96"/>
        <w:ind w:left="0"/>
        <w:rPr>
          <w:rFonts w:hint="default"/>
        </w:rPr>
      </w:pPr>
      <w:r>
        <w:rPr>
          <w:rFonts w:hint="default"/>
        </w:rPr>
        <w:t xml:space="preserve">    cur = con.cursor()</w:t>
      </w:r>
    </w:p>
    <w:p w14:paraId="1C7A3038">
      <w:pPr>
        <w:pStyle w:val="6"/>
        <w:spacing w:before="96"/>
        <w:ind w:left="0"/>
        <w:rPr>
          <w:rFonts w:hint="default"/>
        </w:rPr>
      </w:pPr>
      <w:r>
        <w:rPr>
          <w:rFonts w:hint="default"/>
        </w:rPr>
        <w:t xml:space="preserve">    try:</w:t>
      </w:r>
    </w:p>
    <w:p w14:paraId="2CD7F099">
      <w:pPr>
        <w:pStyle w:val="6"/>
        <w:spacing w:before="96"/>
        <w:ind w:left="0"/>
        <w:rPr>
          <w:rFonts w:hint="default"/>
        </w:rPr>
      </w:pPr>
      <w:r>
        <w:rPr>
          <w:rFonts w:hint="default"/>
        </w:rPr>
        <w:t xml:space="preserve">        tid = int(safe_input('Teacher ID: ').strip())</w:t>
      </w:r>
    </w:p>
    <w:p w14:paraId="27FDAF72">
      <w:pPr>
        <w:pStyle w:val="6"/>
        <w:spacing w:before="96"/>
        <w:ind w:left="0"/>
        <w:rPr>
          <w:rFonts w:hint="default"/>
        </w:rPr>
      </w:pPr>
      <w:r>
        <w:rPr>
          <w:rFonts w:hint="default"/>
        </w:rPr>
        <w:t xml:space="preserve">        cur.execute('SELECT att_date, status FROM teacher_attendance WHERE teacher_id=%s ORDER BY att_date', (tid,))</w:t>
      </w:r>
    </w:p>
    <w:p w14:paraId="6F297450">
      <w:pPr>
        <w:pStyle w:val="6"/>
        <w:spacing w:before="96"/>
        <w:ind w:left="0"/>
        <w:rPr>
          <w:rFonts w:hint="default"/>
        </w:rPr>
      </w:pPr>
      <w:r>
        <w:rPr>
          <w:rFonts w:hint="default"/>
        </w:rPr>
        <w:t xml:space="preserve">        rows = cur.fetchall()</w:t>
      </w:r>
    </w:p>
    <w:p w14:paraId="1B9EC5D4">
      <w:pPr>
        <w:pStyle w:val="6"/>
        <w:spacing w:before="96"/>
        <w:ind w:left="0"/>
        <w:rPr>
          <w:rFonts w:hint="default"/>
        </w:rPr>
      </w:pPr>
      <w:r>
        <w:rPr>
          <w:rFonts w:hint="default"/>
        </w:rPr>
        <w:t xml:space="preserve">        if not rows:</w:t>
      </w:r>
    </w:p>
    <w:p w14:paraId="3C049806">
      <w:pPr>
        <w:pStyle w:val="6"/>
        <w:spacing w:before="96"/>
        <w:ind w:left="0"/>
        <w:rPr>
          <w:rFonts w:hint="default"/>
        </w:rPr>
      </w:pPr>
      <w:r>
        <w:rPr>
          <w:rFonts w:hint="default"/>
        </w:rPr>
        <w:t xml:space="preserve">            print('No attendance records.')</w:t>
      </w:r>
    </w:p>
    <w:p w14:paraId="649B5FAF">
      <w:pPr>
        <w:pStyle w:val="6"/>
        <w:spacing w:before="96"/>
        <w:ind w:left="0"/>
        <w:rPr>
          <w:rFonts w:hint="default"/>
        </w:rPr>
      </w:pPr>
      <w:r>
        <w:rPr>
          <w:rFonts w:hint="default"/>
        </w:rPr>
        <w:t xml:space="preserve">            return</w:t>
      </w:r>
    </w:p>
    <w:p w14:paraId="4DA7B6D1">
      <w:pPr>
        <w:pStyle w:val="6"/>
        <w:spacing w:before="96"/>
        <w:ind w:left="0"/>
        <w:rPr>
          <w:rFonts w:hint="default"/>
        </w:rPr>
      </w:pPr>
      <w:r>
        <w:rPr>
          <w:rFonts w:hint="default"/>
        </w:rPr>
        <w:t xml:space="preserve">        for r in rows:</w:t>
      </w:r>
    </w:p>
    <w:p w14:paraId="3409367E">
      <w:pPr>
        <w:pStyle w:val="6"/>
        <w:spacing w:before="96"/>
        <w:ind w:left="0"/>
        <w:rPr>
          <w:rFonts w:hint="default"/>
        </w:rPr>
      </w:pPr>
      <w:r>
        <w:rPr>
          <w:rFonts w:hint="default"/>
        </w:rPr>
        <w:t xml:space="preserve">            print(f'{r[0].isoformat()} \t {r[1]}')</w:t>
      </w:r>
    </w:p>
    <w:p w14:paraId="46285713">
      <w:pPr>
        <w:pStyle w:val="6"/>
        <w:spacing w:before="96"/>
        <w:ind w:left="0"/>
        <w:rPr>
          <w:rFonts w:hint="default"/>
        </w:rPr>
      </w:pPr>
      <w:r>
        <w:rPr>
          <w:rFonts w:hint="default"/>
        </w:rPr>
        <w:t xml:space="preserve">    except Exception as e:</w:t>
      </w:r>
    </w:p>
    <w:p w14:paraId="779E0626">
      <w:pPr>
        <w:pStyle w:val="6"/>
        <w:spacing w:before="96"/>
        <w:ind w:left="0"/>
        <w:rPr>
          <w:rFonts w:hint="default"/>
        </w:rPr>
      </w:pPr>
      <w:r>
        <w:rPr>
          <w:rFonts w:hint="default"/>
        </w:rPr>
        <w:t xml:space="preserve">        print('Error:', e)</w:t>
      </w:r>
    </w:p>
    <w:p w14:paraId="30FCB157">
      <w:pPr>
        <w:pStyle w:val="6"/>
        <w:spacing w:before="96"/>
        <w:ind w:left="0"/>
        <w:rPr>
          <w:rFonts w:hint="default"/>
        </w:rPr>
      </w:pPr>
      <w:r>
        <w:rPr>
          <w:rFonts w:hint="default"/>
        </w:rPr>
        <w:t xml:space="preserve">    finally:</w:t>
      </w:r>
    </w:p>
    <w:p w14:paraId="48ED10AD">
      <w:pPr>
        <w:pStyle w:val="6"/>
        <w:spacing w:before="96"/>
        <w:ind w:left="0"/>
        <w:rPr>
          <w:rFonts w:hint="default"/>
        </w:rPr>
      </w:pPr>
      <w:r>
        <w:rPr>
          <w:rFonts w:hint="default"/>
        </w:rPr>
        <w:t xml:space="preserve">        cur.close(); con.close()</w:t>
      </w:r>
    </w:p>
    <w:p w14:paraId="537CF3C8">
      <w:pPr>
        <w:pStyle w:val="6"/>
        <w:spacing w:before="96"/>
        <w:ind w:left="0"/>
        <w:rPr>
          <w:rFonts w:hint="default"/>
        </w:rPr>
      </w:pPr>
    </w:p>
    <w:p w14:paraId="3360679B">
      <w:pPr>
        <w:pStyle w:val="6"/>
        <w:spacing w:before="96"/>
        <w:ind w:left="0"/>
        <w:rPr>
          <w:rFonts w:hint="default"/>
        </w:rPr>
      </w:pPr>
      <w:r>
        <w:rPr>
          <w:rFonts w:hint="default"/>
        </w:rPr>
        <w:t># ---------- Student Functions ----------</w:t>
      </w:r>
    </w:p>
    <w:p w14:paraId="219054FE">
      <w:pPr>
        <w:pStyle w:val="6"/>
        <w:spacing w:before="96"/>
        <w:ind w:left="0"/>
        <w:rPr>
          <w:rFonts w:hint="default"/>
        </w:rPr>
      </w:pPr>
    </w:p>
    <w:p w14:paraId="5A81A2E0">
      <w:pPr>
        <w:pStyle w:val="6"/>
        <w:spacing w:before="96"/>
        <w:ind w:left="0"/>
        <w:rPr>
          <w:rFonts w:hint="default"/>
        </w:rPr>
      </w:pPr>
      <w:r>
        <w:rPr>
          <w:rFonts w:hint="default"/>
        </w:rPr>
        <w:t>def add_student():</w:t>
      </w:r>
    </w:p>
    <w:p w14:paraId="21031957">
      <w:pPr>
        <w:pStyle w:val="6"/>
        <w:spacing w:before="96"/>
        <w:ind w:left="0"/>
        <w:rPr>
          <w:rFonts w:hint="default"/>
        </w:rPr>
      </w:pPr>
      <w:r>
        <w:rPr>
          <w:rFonts w:hint="default"/>
        </w:rPr>
        <w:t xml:space="preserve">    con = get_connection()</w:t>
      </w:r>
    </w:p>
    <w:p w14:paraId="5FD6FED7">
      <w:pPr>
        <w:pStyle w:val="6"/>
        <w:spacing w:before="96"/>
        <w:ind w:left="0"/>
        <w:rPr>
          <w:rFonts w:hint="default"/>
        </w:rPr>
      </w:pPr>
      <w:r>
        <w:rPr>
          <w:rFonts w:hint="default"/>
        </w:rPr>
        <w:t xml:space="preserve">    cur = con.cursor()</w:t>
      </w:r>
    </w:p>
    <w:p w14:paraId="4EEB242E">
      <w:pPr>
        <w:pStyle w:val="6"/>
        <w:spacing w:before="96"/>
        <w:ind w:left="0"/>
        <w:rPr>
          <w:rFonts w:hint="default"/>
        </w:rPr>
      </w:pPr>
      <w:r>
        <w:rPr>
          <w:rFonts w:hint="default"/>
        </w:rPr>
        <w:t xml:space="preserve">    try:</w:t>
      </w:r>
    </w:p>
    <w:p w14:paraId="226AFDDA">
      <w:pPr>
        <w:pStyle w:val="6"/>
        <w:spacing w:before="96"/>
        <w:ind w:left="0"/>
        <w:rPr>
          <w:rFonts w:hint="default"/>
        </w:rPr>
      </w:pPr>
      <w:r>
        <w:rPr>
          <w:rFonts w:hint="default"/>
        </w:rPr>
        <w:t xml:space="preserve">        adm = int(safe_input('Admission No (int): ').strip())</w:t>
      </w:r>
    </w:p>
    <w:p w14:paraId="567FE832">
      <w:pPr>
        <w:pStyle w:val="6"/>
        <w:spacing w:before="96"/>
        <w:ind w:left="0"/>
        <w:rPr>
          <w:rFonts w:hint="default"/>
        </w:rPr>
      </w:pPr>
      <w:r>
        <w:rPr>
          <w:rFonts w:hint="default"/>
        </w:rPr>
        <w:t xml:space="preserve">        roll = int(safe_input('Roll No (int): ').strip())</w:t>
      </w:r>
    </w:p>
    <w:p w14:paraId="55482894">
      <w:pPr>
        <w:pStyle w:val="6"/>
        <w:spacing w:before="96"/>
        <w:ind w:left="0"/>
        <w:rPr>
          <w:rFonts w:hint="default"/>
        </w:rPr>
      </w:pPr>
      <w:r>
        <w:rPr>
          <w:rFonts w:hint="default"/>
        </w:rPr>
        <w:t xml:space="preserve">        name = safe_input('Name: ').strip()</w:t>
      </w:r>
    </w:p>
    <w:p w14:paraId="6FED4520">
      <w:pPr>
        <w:pStyle w:val="6"/>
        <w:spacing w:before="96"/>
        <w:ind w:left="0"/>
        <w:rPr>
          <w:rFonts w:hint="default"/>
        </w:rPr>
      </w:pPr>
      <w:r>
        <w:rPr>
          <w:rFonts w:hint="default"/>
        </w:rPr>
        <w:t xml:space="preserve">        clas = safe_input('Class: ').strip()</w:t>
      </w:r>
    </w:p>
    <w:p w14:paraId="7C482F7C">
      <w:pPr>
        <w:pStyle w:val="6"/>
        <w:spacing w:before="96"/>
        <w:ind w:left="0"/>
        <w:rPr>
          <w:rFonts w:hint="default"/>
        </w:rPr>
      </w:pPr>
      <w:r>
        <w:rPr>
          <w:rFonts w:hint="default"/>
        </w:rPr>
        <w:t xml:space="preserve">        sec = safe_input('Section: ').strip()</w:t>
      </w:r>
    </w:p>
    <w:p w14:paraId="08754C05">
      <w:pPr>
        <w:pStyle w:val="6"/>
        <w:spacing w:before="96"/>
        <w:ind w:left="0"/>
        <w:rPr>
          <w:rFonts w:hint="default"/>
        </w:rPr>
      </w:pPr>
      <w:r>
        <w:rPr>
          <w:rFonts w:hint="default"/>
        </w:rPr>
        <w:t xml:space="preserve">        contact = safe_input('Contact No: ').strip()</w:t>
      </w:r>
    </w:p>
    <w:p w14:paraId="007E4DDC">
      <w:pPr>
        <w:pStyle w:val="6"/>
        <w:spacing w:before="96"/>
        <w:ind w:left="0"/>
        <w:rPr>
          <w:rFonts w:hint="default"/>
        </w:rPr>
      </w:pPr>
      <w:r>
        <w:rPr>
          <w:rFonts w:hint="default"/>
        </w:rPr>
        <w:t xml:space="preserve">        </w:t>
      </w:r>
    </w:p>
    <w:p w14:paraId="2556E5C4">
      <w:pPr>
        <w:pStyle w:val="6"/>
        <w:spacing w:before="96"/>
        <w:ind w:left="0"/>
        <w:rPr>
          <w:rFonts w:hint="default"/>
        </w:rPr>
      </w:pPr>
      <w:r>
        <w:rPr>
          <w:rFonts w:hint="default"/>
        </w:rPr>
        <w:t xml:space="preserve">        cur.execute('INSERT INTO students (admission_no, roll_no, name, class, section, contact_no) VALUES (%s,%s,%s,%s,%s,%s)',</w:t>
      </w:r>
    </w:p>
    <w:p w14:paraId="70B4B4E8">
      <w:pPr>
        <w:pStyle w:val="6"/>
        <w:spacing w:before="96"/>
        <w:ind w:left="0"/>
        <w:rPr>
          <w:rFonts w:hint="default"/>
        </w:rPr>
      </w:pPr>
      <w:r>
        <w:rPr>
          <w:rFonts w:hint="default"/>
        </w:rPr>
        <w:t xml:space="preserve">                    (adm, roll, name, clas, sec, contact))</w:t>
      </w:r>
    </w:p>
    <w:p w14:paraId="6643A648">
      <w:pPr>
        <w:pStyle w:val="6"/>
        <w:spacing w:before="96"/>
        <w:ind w:left="0"/>
        <w:rPr>
          <w:rFonts w:hint="default"/>
        </w:rPr>
      </w:pPr>
      <w:r>
        <w:rPr>
          <w:rFonts w:hint="default"/>
        </w:rPr>
        <w:t xml:space="preserve">        con.commit()</w:t>
      </w:r>
    </w:p>
    <w:p w14:paraId="51C2E286">
      <w:pPr>
        <w:pStyle w:val="6"/>
        <w:spacing w:before="96"/>
        <w:ind w:left="0"/>
        <w:rPr>
          <w:rFonts w:hint="default"/>
        </w:rPr>
      </w:pPr>
      <w:r>
        <w:rPr>
          <w:rFonts w:hint="default"/>
        </w:rPr>
        <w:t xml:space="preserve">        print('-&gt; Student added.')</w:t>
      </w:r>
    </w:p>
    <w:p w14:paraId="60D62649">
      <w:pPr>
        <w:pStyle w:val="6"/>
        <w:spacing w:before="96"/>
        <w:ind w:left="0"/>
        <w:rPr>
          <w:rFonts w:hint="default"/>
        </w:rPr>
      </w:pPr>
      <w:r>
        <w:rPr>
          <w:rFonts w:hint="default"/>
        </w:rPr>
        <w:t xml:space="preserve">    except Exception as e:</w:t>
      </w:r>
    </w:p>
    <w:p w14:paraId="18F83F08">
      <w:pPr>
        <w:pStyle w:val="6"/>
        <w:spacing w:before="96"/>
        <w:ind w:left="0"/>
        <w:rPr>
          <w:rFonts w:hint="default"/>
        </w:rPr>
      </w:pPr>
      <w:r>
        <w:rPr>
          <w:rFonts w:hint="default"/>
        </w:rPr>
        <w:t xml:space="preserve">        print('Error:', e)</w:t>
      </w:r>
    </w:p>
    <w:p w14:paraId="7498E164">
      <w:pPr>
        <w:pStyle w:val="6"/>
        <w:spacing w:before="96"/>
        <w:ind w:left="0"/>
        <w:rPr>
          <w:rFonts w:hint="default"/>
        </w:rPr>
      </w:pPr>
      <w:r>
        <w:rPr>
          <w:rFonts w:hint="default"/>
        </w:rPr>
        <w:t xml:space="preserve">    finally:</w:t>
      </w:r>
    </w:p>
    <w:p w14:paraId="3CA00F25">
      <w:pPr>
        <w:pStyle w:val="6"/>
        <w:spacing w:before="96"/>
        <w:ind w:left="0"/>
        <w:rPr>
          <w:rFonts w:hint="default"/>
        </w:rPr>
      </w:pPr>
      <w:r>
        <w:rPr>
          <w:rFonts w:hint="default"/>
        </w:rPr>
        <w:t xml:space="preserve">        cur.close(); con.close()</w:t>
      </w:r>
    </w:p>
    <w:p w14:paraId="04128703">
      <w:pPr>
        <w:pStyle w:val="6"/>
        <w:spacing w:before="96"/>
        <w:ind w:left="0"/>
        <w:rPr>
          <w:rFonts w:hint="default"/>
        </w:rPr>
      </w:pPr>
    </w:p>
    <w:p w14:paraId="53C83506">
      <w:pPr>
        <w:pStyle w:val="6"/>
        <w:spacing w:before="96"/>
        <w:ind w:left="0"/>
        <w:rPr>
          <w:rFonts w:hint="default"/>
        </w:rPr>
      </w:pPr>
      <w:r>
        <w:rPr>
          <w:rFonts w:hint="default"/>
        </w:rPr>
        <w:t>def view_students():</w:t>
      </w:r>
    </w:p>
    <w:p w14:paraId="02DC20A2">
      <w:pPr>
        <w:pStyle w:val="6"/>
        <w:spacing w:before="96"/>
        <w:ind w:left="0"/>
        <w:rPr>
          <w:rFonts w:hint="default"/>
        </w:rPr>
      </w:pPr>
      <w:r>
        <w:rPr>
          <w:rFonts w:hint="default"/>
        </w:rPr>
        <w:t xml:space="preserve">    con = get_connection()</w:t>
      </w:r>
    </w:p>
    <w:p w14:paraId="47D2AC8D">
      <w:pPr>
        <w:pStyle w:val="6"/>
        <w:spacing w:before="96"/>
        <w:ind w:left="0"/>
        <w:rPr>
          <w:rFonts w:hint="default"/>
        </w:rPr>
      </w:pPr>
      <w:r>
        <w:rPr>
          <w:rFonts w:hint="default"/>
        </w:rPr>
        <w:t xml:space="preserve">    cur = con.cursor()</w:t>
      </w:r>
    </w:p>
    <w:p w14:paraId="4F607278">
      <w:pPr>
        <w:pStyle w:val="6"/>
        <w:spacing w:before="96"/>
        <w:ind w:left="0"/>
        <w:rPr>
          <w:rFonts w:hint="default"/>
        </w:rPr>
      </w:pPr>
      <w:r>
        <w:rPr>
          <w:rFonts w:hint="default"/>
        </w:rPr>
        <w:t xml:space="preserve">    try:</w:t>
      </w:r>
    </w:p>
    <w:p w14:paraId="44EA516C">
      <w:pPr>
        <w:pStyle w:val="6"/>
        <w:spacing w:before="96"/>
        <w:ind w:left="0"/>
        <w:rPr>
          <w:rFonts w:hint="default"/>
        </w:rPr>
      </w:pPr>
      <w:r>
        <w:rPr>
          <w:rFonts w:hint="default"/>
        </w:rPr>
        <w:t xml:space="preserve">        cur.execute('SELECT admission_no, roll_no, name, class, section, contact_no FROM students ORDER BY class, section, roll_no')</w:t>
      </w:r>
    </w:p>
    <w:p w14:paraId="494E3E6D">
      <w:pPr>
        <w:pStyle w:val="6"/>
        <w:spacing w:before="96"/>
        <w:ind w:left="0"/>
        <w:rPr>
          <w:rFonts w:hint="default"/>
        </w:rPr>
      </w:pPr>
      <w:r>
        <w:rPr>
          <w:rFonts w:hint="default"/>
        </w:rPr>
        <w:t xml:space="preserve">        rows = cur.fetchall()</w:t>
      </w:r>
    </w:p>
    <w:p w14:paraId="226C60C2">
      <w:pPr>
        <w:pStyle w:val="6"/>
        <w:spacing w:before="96"/>
        <w:ind w:left="0"/>
        <w:rPr>
          <w:rFonts w:hint="default"/>
        </w:rPr>
      </w:pPr>
      <w:r>
        <w:rPr>
          <w:rFonts w:hint="default"/>
        </w:rPr>
        <w:t xml:space="preserve">        if not rows:</w:t>
      </w:r>
    </w:p>
    <w:p w14:paraId="7479D7EA">
      <w:pPr>
        <w:pStyle w:val="6"/>
        <w:spacing w:before="96"/>
        <w:ind w:left="0"/>
        <w:rPr>
          <w:rFonts w:hint="default"/>
        </w:rPr>
      </w:pPr>
      <w:r>
        <w:rPr>
          <w:rFonts w:hint="default"/>
        </w:rPr>
        <w:t xml:space="preserve">            print('No students found.')</w:t>
      </w:r>
    </w:p>
    <w:p w14:paraId="391657DF">
      <w:pPr>
        <w:pStyle w:val="6"/>
        <w:spacing w:before="96"/>
        <w:ind w:left="0"/>
        <w:rPr>
          <w:rFonts w:hint="default"/>
        </w:rPr>
      </w:pPr>
      <w:r>
        <w:rPr>
          <w:rFonts w:hint="default"/>
        </w:rPr>
        <w:t xml:space="preserve">            return</w:t>
      </w:r>
    </w:p>
    <w:p w14:paraId="55EC77E7">
      <w:pPr>
        <w:pStyle w:val="6"/>
        <w:spacing w:before="96"/>
        <w:ind w:left="0"/>
        <w:rPr>
          <w:rFonts w:hint="default"/>
        </w:rPr>
      </w:pPr>
      <w:r>
        <w:rPr>
          <w:rFonts w:hint="default"/>
        </w:rPr>
        <w:t xml:space="preserve">        print('\n--- Student List ---')</w:t>
      </w:r>
    </w:p>
    <w:p w14:paraId="0BA04761">
      <w:pPr>
        <w:pStyle w:val="6"/>
        <w:spacing w:before="96"/>
        <w:ind w:left="0"/>
        <w:rPr>
          <w:rFonts w:hint="default"/>
        </w:rPr>
      </w:pPr>
      <w:r>
        <w:rPr>
          <w:rFonts w:hint="default"/>
        </w:rPr>
        <w:t xml:space="preserve">        for s in rows:</w:t>
      </w:r>
    </w:p>
    <w:p w14:paraId="0A600F30">
      <w:pPr>
        <w:pStyle w:val="6"/>
        <w:spacing w:before="96"/>
        <w:ind w:left="0"/>
        <w:rPr>
          <w:rFonts w:hint="default"/>
        </w:rPr>
      </w:pPr>
      <w:r>
        <w:rPr>
          <w:rFonts w:hint="default"/>
        </w:rPr>
        <w:t xml:space="preserve">            print(f'Adm: {s[0]} | Roll: {s[1]} | Name: {s[2]} | Class: {s[3]}-{s[4]} | Ph: {s[5]}')</w:t>
      </w:r>
    </w:p>
    <w:p w14:paraId="770F1245">
      <w:pPr>
        <w:pStyle w:val="6"/>
        <w:spacing w:before="96"/>
        <w:ind w:left="0"/>
        <w:rPr>
          <w:rFonts w:hint="default"/>
        </w:rPr>
      </w:pPr>
      <w:r>
        <w:rPr>
          <w:rFonts w:hint="default"/>
        </w:rPr>
        <w:t xml:space="preserve">    except Exception as e:</w:t>
      </w:r>
    </w:p>
    <w:p w14:paraId="2701799E">
      <w:pPr>
        <w:pStyle w:val="6"/>
        <w:spacing w:before="96"/>
        <w:ind w:left="0"/>
        <w:rPr>
          <w:rFonts w:hint="default"/>
        </w:rPr>
      </w:pPr>
      <w:r>
        <w:rPr>
          <w:rFonts w:hint="default"/>
        </w:rPr>
        <w:t xml:space="preserve">        print('Error:', e)</w:t>
      </w:r>
    </w:p>
    <w:p w14:paraId="446BD3E8">
      <w:pPr>
        <w:pStyle w:val="6"/>
        <w:spacing w:before="96"/>
        <w:ind w:left="0"/>
        <w:rPr>
          <w:rFonts w:hint="default"/>
        </w:rPr>
      </w:pPr>
      <w:r>
        <w:rPr>
          <w:rFonts w:hint="default"/>
        </w:rPr>
        <w:t xml:space="preserve">    finally:</w:t>
      </w:r>
    </w:p>
    <w:p w14:paraId="2F6528CA">
      <w:pPr>
        <w:pStyle w:val="6"/>
        <w:spacing w:before="96"/>
        <w:ind w:left="0"/>
        <w:rPr>
          <w:rFonts w:hint="default"/>
        </w:rPr>
      </w:pPr>
      <w:r>
        <w:rPr>
          <w:rFonts w:hint="default"/>
        </w:rPr>
        <w:t xml:space="preserve">        cur.close(); con.close()</w:t>
      </w:r>
    </w:p>
    <w:p w14:paraId="699ACC8C">
      <w:pPr>
        <w:pStyle w:val="6"/>
        <w:spacing w:before="96"/>
        <w:ind w:left="0"/>
        <w:rPr>
          <w:rFonts w:hint="default"/>
        </w:rPr>
      </w:pPr>
    </w:p>
    <w:p w14:paraId="2ED01AFF">
      <w:pPr>
        <w:pStyle w:val="6"/>
        <w:spacing w:before="96"/>
        <w:ind w:left="0"/>
        <w:rPr>
          <w:rFonts w:hint="default"/>
        </w:rPr>
      </w:pPr>
      <w:r>
        <w:rPr>
          <w:rFonts w:hint="default"/>
        </w:rPr>
        <w:t>def update_student():</w:t>
      </w:r>
    </w:p>
    <w:p w14:paraId="447B875C">
      <w:pPr>
        <w:pStyle w:val="6"/>
        <w:spacing w:before="96"/>
        <w:ind w:left="0"/>
        <w:rPr>
          <w:rFonts w:hint="default"/>
        </w:rPr>
      </w:pPr>
      <w:r>
        <w:rPr>
          <w:rFonts w:hint="default"/>
        </w:rPr>
        <w:t xml:space="preserve">    con = get_connection()</w:t>
      </w:r>
    </w:p>
    <w:p w14:paraId="47A756FA">
      <w:pPr>
        <w:pStyle w:val="6"/>
        <w:spacing w:before="96"/>
        <w:ind w:left="0"/>
        <w:rPr>
          <w:rFonts w:hint="default"/>
        </w:rPr>
      </w:pPr>
      <w:r>
        <w:rPr>
          <w:rFonts w:hint="default"/>
        </w:rPr>
        <w:t xml:space="preserve">    cur = con.cursor()</w:t>
      </w:r>
    </w:p>
    <w:p w14:paraId="6DA45A37">
      <w:pPr>
        <w:pStyle w:val="6"/>
        <w:spacing w:before="96"/>
        <w:ind w:left="0"/>
        <w:rPr>
          <w:rFonts w:hint="default"/>
        </w:rPr>
      </w:pPr>
      <w:r>
        <w:rPr>
          <w:rFonts w:hint="default"/>
        </w:rPr>
        <w:t xml:space="preserve">    try:</w:t>
      </w:r>
    </w:p>
    <w:p w14:paraId="5D68EFCA">
      <w:pPr>
        <w:pStyle w:val="6"/>
        <w:spacing w:before="96"/>
        <w:ind w:left="0"/>
        <w:rPr>
          <w:rFonts w:hint="default"/>
        </w:rPr>
      </w:pPr>
      <w:r>
        <w:rPr>
          <w:rFonts w:hint="default"/>
        </w:rPr>
        <w:t xml:space="preserve">        adm = int(safe_input('Admission No to update: ').strip())</w:t>
      </w:r>
    </w:p>
    <w:p w14:paraId="44E492EF">
      <w:pPr>
        <w:pStyle w:val="6"/>
        <w:spacing w:before="96"/>
        <w:ind w:left="0"/>
        <w:rPr>
          <w:rFonts w:hint="default"/>
        </w:rPr>
      </w:pPr>
      <w:r>
        <w:rPr>
          <w:rFonts w:hint="default"/>
        </w:rPr>
        <w:t xml:space="preserve">        field = safe_input('Field (roll_no/name/class/section/contact_no): ').strip().lower()</w:t>
      </w:r>
    </w:p>
    <w:p w14:paraId="023F1A87">
      <w:pPr>
        <w:pStyle w:val="6"/>
        <w:spacing w:before="96"/>
        <w:ind w:left="0"/>
        <w:rPr>
          <w:rFonts w:hint="default"/>
        </w:rPr>
      </w:pPr>
      <w:r>
        <w:rPr>
          <w:rFonts w:hint="default"/>
        </w:rPr>
        <w:t xml:space="preserve">        allowed = ('roll_no','name','class','section','contact_no')</w:t>
      </w:r>
    </w:p>
    <w:p w14:paraId="1435DB54">
      <w:pPr>
        <w:pStyle w:val="6"/>
        <w:spacing w:before="96"/>
        <w:ind w:left="0"/>
        <w:rPr>
          <w:rFonts w:hint="default"/>
        </w:rPr>
      </w:pPr>
      <w:r>
        <w:rPr>
          <w:rFonts w:hint="default"/>
        </w:rPr>
        <w:t xml:space="preserve">        if field not in allowed:</w:t>
      </w:r>
    </w:p>
    <w:p w14:paraId="55D8BDFA">
      <w:pPr>
        <w:pStyle w:val="6"/>
        <w:spacing w:before="96"/>
        <w:ind w:left="0"/>
        <w:rPr>
          <w:rFonts w:hint="default"/>
        </w:rPr>
      </w:pPr>
      <w:r>
        <w:rPr>
          <w:rFonts w:hint="default"/>
        </w:rPr>
        <w:t xml:space="preserve">            print('Invalid field.')</w:t>
      </w:r>
    </w:p>
    <w:p w14:paraId="085655FD">
      <w:pPr>
        <w:pStyle w:val="6"/>
        <w:spacing w:before="96"/>
        <w:ind w:left="0"/>
        <w:rPr>
          <w:rFonts w:hint="default"/>
        </w:rPr>
      </w:pPr>
      <w:r>
        <w:rPr>
          <w:rFonts w:hint="default"/>
        </w:rPr>
        <w:t xml:space="preserve">            return</w:t>
      </w:r>
    </w:p>
    <w:p w14:paraId="001DA33A">
      <w:pPr>
        <w:pStyle w:val="6"/>
        <w:spacing w:before="96"/>
        <w:ind w:left="0"/>
        <w:rPr>
          <w:rFonts w:hint="default"/>
        </w:rPr>
      </w:pPr>
      <w:r>
        <w:rPr>
          <w:rFonts w:hint="default"/>
        </w:rPr>
        <w:t xml:space="preserve">        val = safe_input('New value: ').strip()</w:t>
      </w:r>
    </w:p>
    <w:p w14:paraId="371F90C2">
      <w:pPr>
        <w:pStyle w:val="6"/>
        <w:spacing w:before="96"/>
        <w:ind w:left="0"/>
        <w:rPr>
          <w:rFonts w:hint="default"/>
        </w:rPr>
      </w:pPr>
      <w:r>
        <w:rPr>
          <w:rFonts w:hint="default"/>
        </w:rPr>
        <w:t xml:space="preserve">        if field == 'roll_no': </w:t>
      </w:r>
    </w:p>
    <w:p w14:paraId="1E07FA98">
      <w:pPr>
        <w:pStyle w:val="6"/>
        <w:spacing w:before="96"/>
        <w:ind w:left="0"/>
        <w:rPr>
          <w:rFonts w:hint="default"/>
        </w:rPr>
      </w:pPr>
      <w:r>
        <w:rPr>
          <w:rFonts w:hint="default"/>
        </w:rPr>
        <w:t xml:space="preserve">            val = int(val)</w:t>
      </w:r>
    </w:p>
    <w:p w14:paraId="1D6E1D36">
      <w:pPr>
        <w:pStyle w:val="6"/>
        <w:spacing w:before="96"/>
        <w:ind w:left="0"/>
        <w:rPr>
          <w:rFonts w:hint="default"/>
        </w:rPr>
      </w:pPr>
      <w:r>
        <w:rPr>
          <w:rFonts w:hint="default"/>
        </w:rPr>
        <w:t xml:space="preserve">        cur.execute(f'UPDATE students SET {field}=%s WHERE admission_no=%s', (val, adm))</w:t>
      </w:r>
    </w:p>
    <w:p w14:paraId="50C08025">
      <w:pPr>
        <w:pStyle w:val="6"/>
        <w:spacing w:before="96"/>
        <w:ind w:left="0"/>
        <w:rPr>
          <w:rFonts w:hint="default"/>
        </w:rPr>
      </w:pPr>
      <w:r>
        <w:rPr>
          <w:rFonts w:hint="default"/>
        </w:rPr>
        <w:t xml:space="preserve">        con.commit()</w:t>
      </w:r>
    </w:p>
    <w:p w14:paraId="4E376BC6">
      <w:pPr>
        <w:pStyle w:val="6"/>
        <w:spacing w:before="96"/>
        <w:ind w:left="0"/>
        <w:rPr>
          <w:rFonts w:hint="default"/>
        </w:rPr>
      </w:pPr>
      <w:r>
        <w:rPr>
          <w:rFonts w:hint="default"/>
        </w:rPr>
        <w:t xml:space="preserve">        print('-&gt; Student updated.')</w:t>
      </w:r>
    </w:p>
    <w:p w14:paraId="79AC8EF3">
      <w:pPr>
        <w:pStyle w:val="6"/>
        <w:spacing w:before="96"/>
        <w:ind w:left="0"/>
        <w:rPr>
          <w:rFonts w:hint="default"/>
        </w:rPr>
      </w:pPr>
      <w:r>
        <w:rPr>
          <w:rFonts w:hint="default"/>
        </w:rPr>
        <w:t xml:space="preserve">    except Exception as e:</w:t>
      </w:r>
    </w:p>
    <w:p w14:paraId="6E8F18D2">
      <w:pPr>
        <w:pStyle w:val="6"/>
        <w:spacing w:before="96"/>
        <w:ind w:left="0"/>
        <w:rPr>
          <w:rFonts w:hint="default"/>
        </w:rPr>
      </w:pPr>
      <w:r>
        <w:rPr>
          <w:rFonts w:hint="default"/>
        </w:rPr>
        <w:t xml:space="preserve">        print('Error:', e)</w:t>
      </w:r>
    </w:p>
    <w:p w14:paraId="3FC6FD29">
      <w:pPr>
        <w:pStyle w:val="6"/>
        <w:spacing w:before="96"/>
        <w:ind w:left="0"/>
        <w:rPr>
          <w:rFonts w:hint="default"/>
        </w:rPr>
      </w:pPr>
      <w:r>
        <w:rPr>
          <w:rFonts w:hint="default"/>
        </w:rPr>
        <w:t xml:space="preserve">    finally:</w:t>
      </w:r>
    </w:p>
    <w:p w14:paraId="584C7734">
      <w:pPr>
        <w:pStyle w:val="6"/>
        <w:spacing w:before="96"/>
        <w:ind w:left="0"/>
        <w:rPr>
          <w:rFonts w:hint="default"/>
        </w:rPr>
      </w:pPr>
      <w:r>
        <w:rPr>
          <w:rFonts w:hint="default"/>
        </w:rPr>
        <w:t xml:space="preserve">        cur.close(); con.close()</w:t>
      </w:r>
    </w:p>
    <w:p w14:paraId="35FCD8EA">
      <w:pPr>
        <w:pStyle w:val="6"/>
        <w:spacing w:before="96"/>
        <w:ind w:left="0"/>
        <w:rPr>
          <w:rFonts w:hint="default"/>
        </w:rPr>
      </w:pPr>
    </w:p>
    <w:p w14:paraId="687FBA90">
      <w:pPr>
        <w:pStyle w:val="6"/>
        <w:spacing w:before="96"/>
        <w:ind w:left="0"/>
        <w:rPr>
          <w:rFonts w:hint="default"/>
        </w:rPr>
      </w:pPr>
      <w:r>
        <w:rPr>
          <w:rFonts w:hint="default"/>
        </w:rPr>
        <w:t>def delete_student():</w:t>
      </w:r>
    </w:p>
    <w:p w14:paraId="1B17A92C">
      <w:pPr>
        <w:pStyle w:val="6"/>
        <w:spacing w:before="96"/>
        <w:ind w:left="0"/>
        <w:rPr>
          <w:rFonts w:hint="default"/>
        </w:rPr>
      </w:pPr>
      <w:r>
        <w:rPr>
          <w:rFonts w:hint="default"/>
        </w:rPr>
        <w:t xml:space="preserve">    con = get_connection()</w:t>
      </w:r>
    </w:p>
    <w:p w14:paraId="08870E70">
      <w:pPr>
        <w:pStyle w:val="6"/>
        <w:spacing w:before="96"/>
        <w:ind w:left="0"/>
        <w:rPr>
          <w:rFonts w:hint="default"/>
        </w:rPr>
      </w:pPr>
      <w:r>
        <w:rPr>
          <w:rFonts w:hint="default"/>
        </w:rPr>
        <w:t xml:space="preserve">    cur = con.cursor()</w:t>
      </w:r>
    </w:p>
    <w:p w14:paraId="1B1DECBD">
      <w:pPr>
        <w:pStyle w:val="6"/>
        <w:spacing w:before="96"/>
        <w:ind w:left="0"/>
        <w:rPr>
          <w:rFonts w:hint="default"/>
        </w:rPr>
      </w:pPr>
      <w:r>
        <w:rPr>
          <w:rFonts w:hint="default"/>
        </w:rPr>
        <w:t xml:space="preserve">    try:</w:t>
      </w:r>
    </w:p>
    <w:p w14:paraId="0F51E4E0">
      <w:pPr>
        <w:pStyle w:val="6"/>
        <w:spacing w:before="96"/>
        <w:ind w:left="0"/>
        <w:rPr>
          <w:rFonts w:hint="default"/>
        </w:rPr>
      </w:pPr>
      <w:r>
        <w:rPr>
          <w:rFonts w:hint="default"/>
        </w:rPr>
        <w:t xml:space="preserve">        adm = int(safe_input('Admission No to delete: ').strip())</w:t>
      </w:r>
    </w:p>
    <w:p w14:paraId="2A21AABE">
      <w:pPr>
        <w:pStyle w:val="6"/>
        <w:spacing w:before="96"/>
        <w:ind w:left="0"/>
        <w:rPr>
          <w:rFonts w:hint="default"/>
        </w:rPr>
      </w:pPr>
      <w:r>
        <w:rPr>
          <w:rFonts w:hint="default"/>
        </w:rPr>
        <w:t xml:space="preserve">        confirm = safe_input('Type YES to confirm deletion: ')</w:t>
      </w:r>
    </w:p>
    <w:p w14:paraId="70136DB2">
      <w:pPr>
        <w:pStyle w:val="6"/>
        <w:spacing w:before="96"/>
        <w:ind w:left="0"/>
        <w:rPr>
          <w:rFonts w:hint="default"/>
        </w:rPr>
      </w:pPr>
      <w:r>
        <w:rPr>
          <w:rFonts w:hint="default"/>
        </w:rPr>
        <w:t xml:space="preserve">        if confirm != 'YES':</w:t>
      </w:r>
    </w:p>
    <w:p w14:paraId="66A3A759">
      <w:pPr>
        <w:pStyle w:val="6"/>
        <w:spacing w:before="96"/>
        <w:ind w:left="0"/>
        <w:rPr>
          <w:rFonts w:hint="default"/>
        </w:rPr>
      </w:pPr>
      <w:r>
        <w:rPr>
          <w:rFonts w:hint="default"/>
        </w:rPr>
        <w:t xml:space="preserve">            print('Canceled.')</w:t>
      </w:r>
    </w:p>
    <w:p w14:paraId="43B3D93F">
      <w:pPr>
        <w:pStyle w:val="6"/>
        <w:spacing w:before="96"/>
        <w:ind w:left="0"/>
        <w:rPr>
          <w:rFonts w:hint="default"/>
        </w:rPr>
      </w:pPr>
      <w:r>
        <w:rPr>
          <w:rFonts w:hint="default"/>
        </w:rPr>
        <w:t xml:space="preserve">            return</w:t>
      </w:r>
    </w:p>
    <w:p w14:paraId="2388CBAD">
      <w:pPr>
        <w:pStyle w:val="6"/>
        <w:spacing w:before="96"/>
        <w:ind w:left="0"/>
        <w:rPr>
          <w:rFonts w:hint="default"/>
        </w:rPr>
      </w:pPr>
      <w:r>
        <w:rPr>
          <w:rFonts w:hint="default"/>
        </w:rPr>
        <w:t xml:space="preserve">        cur.execute('DELETE FROM students WHERE admission_no=%s', (adm,))</w:t>
      </w:r>
    </w:p>
    <w:p w14:paraId="6F8298FD">
      <w:pPr>
        <w:pStyle w:val="6"/>
        <w:spacing w:before="96"/>
        <w:ind w:left="0"/>
        <w:rPr>
          <w:rFonts w:hint="default"/>
        </w:rPr>
      </w:pPr>
      <w:r>
        <w:rPr>
          <w:rFonts w:hint="default"/>
        </w:rPr>
        <w:t xml:space="preserve">        con.commit()</w:t>
      </w:r>
    </w:p>
    <w:p w14:paraId="1833ABA6">
      <w:pPr>
        <w:pStyle w:val="6"/>
        <w:spacing w:before="96"/>
        <w:ind w:left="0"/>
        <w:rPr>
          <w:rFonts w:hint="default"/>
        </w:rPr>
      </w:pPr>
      <w:r>
        <w:rPr>
          <w:rFonts w:hint="default"/>
        </w:rPr>
        <w:t xml:space="preserve">        print('-&gt; Deleted (if existed).')</w:t>
      </w:r>
    </w:p>
    <w:p w14:paraId="3FF290C9">
      <w:pPr>
        <w:pStyle w:val="6"/>
        <w:spacing w:before="96"/>
        <w:ind w:left="0"/>
        <w:rPr>
          <w:rFonts w:hint="default"/>
        </w:rPr>
      </w:pPr>
      <w:r>
        <w:rPr>
          <w:rFonts w:hint="default"/>
        </w:rPr>
        <w:t xml:space="preserve">    except Exception as e:</w:t>
      </w:r>
    </w:p>
    <w:p w14:paraId="34D84A25">
      <w:pPr>
        <w:pStyle w:val="6"/>
        <w:spacing w:before="96"/>
        <w:ind w:left="0"/>
        <w:rPr>
          <w:rFonts w:hint="default"/>
        </w:rPr>
      </w:pPr>
      <w:r>
        <w:rPr>
          <w:rFonts w:hint="default"/>
        </w:rPr>
        <w:t xml:space="preserve">        print('Error:', e)</w:t>
      </w:r>
    </w:p>
    <w:p w14:paraId="50E9E787">
      <w:pPr>
        <w:pStyle w:val="6"/>
        <w:spacing w:before="96"/>
        <w:ind w:left="0"/>
        <w:rPr>
          <w:rFonts w:hint="default"/>
        </w:rPr>
      </w:pPr>
      <w:r>
        <w:rPr>
          <w:rFonts w:hint="default"/>
        </w:rPr>
        <w:t xml:space="preserve">    finally:</w:t>
      </w:r>
    </w:p>
    <w:p w14:paraId="18CB74DF">
      <w:pPr>
        <w:pStyle w:val="6"/>
        <w:spacing w:before="96"/>
        <w:ind w:left="0"/>
        <w:rPr>
          <w:rFonts w:hint="default"/>
        </w:rPr>
      </w:pPr>
      <w:r>
        <w:rPr>
          <w:rFonts w:hint="default"/>
        </w:rPr>
        <w:t xml:space="preserve">        cur.close(); con.close()</w:t>
      </w:r>
    </w:p>
    <w:p w14:paraId="492DC523">
      <w:pPr>
        <w:pStyle w:val="6"/>
        <w:spacing w:before="96"/>
        <w:ind w:left="0"/>
        <w:rPr>
          <w:rFonts w:hint="default"/>
        </w:rPr>
      </w:pPr>
    </w:p>
    <w:p w14:paraId="05326489">
      <w:pPr>
        <w:pStyle w:val="6"/>
        <w:spacing w:before="96"/>
        <w:ind w:left="0"/>
        <w:rPr>
          <w:rFonts w:hint="default"/>
        </w:rPr>
      </w:pPr>
      <w:r>
        <w:rPr>
          <w:rFonts w:hint="default"/>
        </w:rPr>
        <w:t># ---------- Marks &amp; Search Functions ----------</w:t>
      </w:r>
    </w:p>
    <w:p w14:paraId="210C4FD9">
      <w:pPr>
        <w:pStyle w:val="6"/>
        <w:spacing w:before="96"/>
        <w:ind w:left="0"/>
        <w:rPr>
          <w:rFonts w:hint="default"/>
        </w:rPr>
      </w:pPr>
    </w:p>
    <w:p w14:paraId="70F9BDC5">
      <w:pPr>
        <w:pStyle w:val="6"/>
        <w:spacing w:before="96"/>
        <w:ind w:left="0"/>
        <w:rPr>
          <w:rFonts w:hint="default"/>
        </w:rPr>
      </w:pPr>
      <w:r>
        <w:rPr>
          <w:rFonts w:hint="default"/>
        </w:rPr>
        <w:t>def add_mark():</w:t>
      </w:r>
    </w:p>
    <w:p w14:paraId="629378DE">
      <w:pPr>
        <w:pStyle w:val="6"/>
        <w:spacing w:before="96"/>
        <w:ind w:left="0"/>
        <w:rPr>
          <w:rFonts w:hint="default"/>
        </w:rPr>
      </w:pPr>
      <w:r>
        <w:rPr>
          <w:rFonts w:hint="default"/>
        </w:rPr>
        <w:t xml:space="preserve">    con = get_connection()</w:t>
      </w:r>
    </w:p>
    <w:p w14:paraId="0730CF8C">
      <w:pPr>
        <w:pStyle w:val="6"/>
        <w:spacing w:before="96"/>
        <w:ind w:left="0"/>
        <w:rPr>
          <w:rFonts w:hint="default"/>
        </w:rPr>
      </w:pPr>
      <w:r>
        <w:rPr>
          <w:rFonts w:hint="default"/>
        </w:rPr>
        <w:t xml:space="preserve">    cur = con.cursor()</w:t>
      </w:r>
    </w:p>
    <w:p w14:paraId="0134D58C">
      <w:pPr>
        <w:pStyle w:val="6"/>
        <w:spacing w:before="96"/>
        <w:ind w:left="0"/>
        <w:rPr>
          <w:rFonts w:hint="default"/>
        </w:rPr>
      </w:pPr>
      <w:r>
        <w:rPr>
          <w:rFonts w:hint="default"/>
        </w:rPr>
        <w:t xml:space="preserve">    try:</w:t>
      </w:r>
    </w:p>
    <w:p w14:paraId="40341027">
      <w:pPr>
        <w:pStyle w:val="6"/>
        <w:spacing w:before="96"/>
        <w:ind w:left="0"/>
        <w:rPr>
          <w:rFonts w:hint="default"/>
        </w:rPr>
      </w:pPr>
      <w:r>
        <w:rPr>
          <w:rFonts w:hint="default"/>
        </w:rPr>
        <w:t xml:space="preserve">        adm = int(safe_input('Admission No: ').strip())</w:t>
      </w:r>
    </w:p>
    <w:p w14:paraId="03765416">
      <w:pPr>
        <w:pStyle w:val="6"/>
        <w:spacing w:before="96"/>
        <w:ind w:left="0"/>
        <w:rPr>
          <w:rFonts w:hint="default"/>
        </w:rPr>
      </w:pPr>
      <w:r>
        <w:rPr>
          <w:rFonts w:hint="default"/>
        </w:rPr>
        <w:t xml:space="preserve">        subject = safe_input('Subject: ').strip()</w:t>
      </w:r>
    </w:p>
    <w:p w14:paraId="34FC6CFF">
      <w:pPr>
        <w:pStyle w:val="6"/>
        <w:spacing w:before="96"/>
        <w:ind w:left="0"/>
        <w:rPr>
          <w:rFonts w:hint="default"/>
        </w:rPr>
      </w:pPr>
      <w:r>
        <w:rPr>
          <w:rFonts w:hint="default"/>
        </w:rPr>
        <w:t xml:space="preserve">        marks_val = int(safe_input('Marks (int): ').strip())</w:t>
      </w:r>
    </w:p>
    <w:p w14:paraId="239E6774">
      <w:pPr>
        <w:pStyle w:val="6"/>
        <w:spacing w:before="96"/>
        <w:ind w:left="0"/>
        <w:rPr>
          <w:rFonts w:hint="default"/>
        </w:rPr>
      </w:pPr>
      <w:r>
        <w:rPr>
          <w:rFonts w:hint="default"/>
        </w:rPr>
        <w:t xml:space="preserve">        cur.execute('INSERT INTO marks (admission_no, subject, marks) VALUES (%s,%s,%s)', (adm, subject, marks_val))</w:t>
      </w:r>
    </w:p>
    <w:p w14:paraId="666F1CA1">
      <w:pPr>
        <w:pStyle w:val="6"/>
        <w:spacing w:before="96"/>
        <w:ind w:left="0"/>
        <w:rPr>
          <w:rFonts w:hint="default"/>
        </w:rPr>
      </w:pPr>
      <w:r>
        <w:rPr>
          <w:rFonts w:hint="default"/>
        </w:rPr>
        <w:t xml:space="preserve">        con.commit()</w:t>
      </w:r>
    </w:p>
    <w:p w14:paraId="79564A0E">
      <w:pPr>
        <w:pStyle w:val="6"/>
        <w:spacing w:before="96"/>
        <w:ind w:left="0"/>
        <w:rPr>
          <w:rFonts w:hint="default"/>
        </w:rPr>
      </w:pPr>
      <w:r>
        <w:rPr>
          <w:rFonts w:hint="default"/>
        </w:rPr>
        <w:t xml:space="preserve">        print('-&gt; Mark added.')</w:t>
      </w:r>
    </w:p>
    <w:p w14:paraId="4CA8BE61">
      <w:pPr>
        <w:pStyle w:val="6"/>
        <w:spacing w:before="96"/>
        <w:ind w:left="0"/>
        <w:rPr>
          <w:rFonts w:hint="default"/>
        </w:rPr>
      </w:pPr>
      <w:r>
        <w:rPr>
          <w:rFonts w:hint="default"/>
        </w:rPr>
        <w:t xml:space="preserve">    except Exception as e:</w:t>
      </w:r>
    </w:p>
    <w:p w14:paraId="484AEED4">
      <w:pPr>
        <w:pStyle w:val="6"/>
        <w:spacing w:before="96"/>
        <w:ind w:left="0"/>
        <w:rPr>
          <w:rFonts w:hint="default"/>
        </w:rPr>
      </w:pPr>
      <w:r>
        <w:rPr>
          <w:rFonts w:hint="default"/>
        </w:rPr>
        <w:t xml:space="preserve">        print('Error:', e)</w:t>
      </w:r>
    </w:p>
    <w:p w14:paraId="18999B92">
      <w:pPr>
        <w:pStyle w:val="6"/>
        <w:spacing w:before="96"/>
        <w:ind w:left="0"/>
        <w:rPr>
          <w:rFonts w:hint="default"/>
        </w:rPr>
      </w:pPr>
      <w:r>
        <w:rPr>
          <w:rFonts w:hint="default"/>
        </w:rPr>
        <w:t xml:space="preserve">    finally:</w:t>
      </w:r>
    </w:p>
    <w:p w14:paraId="7EAB2DD8">
      <w:pPr>
        <w:pStyle w:val="6"/>
        <w:spacing w:before="96"/>
        <w:ind w:left="0"/>
        <w:rPr>
          <w:rFonts w:hint="default"/>
        </w:rPr>
      </w:pPr>
      <w:r>
        <w:rPr>
          <w:rFonts w:hint="default"/>
        </w:rPr>
        <w:t xml:space="preserve">        cur.close(); con.close()</w:t>
      </w:r>
    </w:p>
    <w:p w14:paraId="497A9580">
      <w:pPr>
        <w:pStyle w:val="6"/>
        <w:spacing w:before="96"/>
        <w:ind w:left="0"/>
        <w:rPr>
          <w:rFonts w:hint="default"/>
        </w:rPr>
      </w:pPr>
    </w:p>
    <w:p w14:paraId="629C1155">
      <w:pPr>
        <w:pStyle w:val="6"/>
        <w:spacing w:before="96"/>
        <w:ind w:left="0"/>
        <w:rPr>
          <w:rFonts w:hint="default"/>
        </w:rPr>
      </w:pPr>
      <w:r>
        <w:rPr>
          <w:rFonts w:hint="default"/>
        </w:rPr>
        <w:t>def view_marks():</w:t>
      </w:r>
    </w:p>
    <w:p w14:paraId="7C49EF51">
      <w:pPr>
        <w:pStyle w:val="6"/>
        <w:spacing w:before="96"/>
        <w:ind w:left="0"/>
        <w:rPr>
          <w:rFonts w:hint="default"/>
        </w:rPr>
      </w:pPr>
      <w:r>
        <w:rPr>
          <w:rFonts w:hint="default"/>
        </w:rPr>
        <w:t xml:space="preserve">    con = get_connection()</w:t>
      </w:r>
    </w:p>
    <w:p w14:paraId="54933C11">
      <w:pPr>
        <w:pStyle w:val="6"/>
        <w:spacing w:before="96"/>
        <w:ind w:left="0"/>
        <w:rPr>
          <w:rFonts w:hint="default"/>
        </w:rPr>
      </w:pPr>
      <w:r>
        <w:rPr>
          <w:rFonts w:hint="default"/>
        </w:rPr>
        <w:t xml:space="preserve">    cur = con.cursor()</w:t>
      </w:r>
    </w:p>
    <w:p w14:paraId="55082B4D">
      <w:pPr>
        <w:pStyle w:val="6"/>
        <w:spacing w:before="96"/>
        <w:ind w:left="0"/>
        <w:rPr>
          <w:rFonts w:hint="default"/>
        </w:rPr>
      </w:pPr>
      <w:r>
        <w:rPr>
          <w:rFonts w:hint="default"/>
        </w:rPr>
        <w:t xml:space="preserve">    try:</w:t>
      </w:r>
    </w:p>
    <w:p w14:paraId="55B13939">
      <w:pPr>
        <w:pStyle w:val="6"/>
        <w:spacing w:before="96"/>
        <w:ind w:left="0"/>
        <w:rPr>
          <w:rFonts w:hint="default"/>
        </w:rPr>
      </w:pPr>
      <w:r>
        <w:rPr>
          <w:rFonts w:hint="default"/>
        </w:rPr>
        <w:t xml:space="preserve">        adm = int(safe_input('Admission No: ').strip())</w:t>
      </w:r>
    </w:p>
    <w:p w14:paraId="45DFFE9F">
      <w:pPr>
        <w:pStyle w:val="6"/>
        <w:spacing w:before="96"/>
        <w:ind w:left="0"/>
        <w:rPr>
          <w:rFonts w:hint="default"/>
        </w:rPr>
      </w:pPr>
      <w:r>
        <w:rPr>
          <w:rFonts w:hint="default"/>
        </w:rPr>
        <w:t xml:space="preserve">        cur.execute('SELECT subject, marks FROM marks WHERE admission_no=%s', (adm,))</w:t>
      </w:r>
    </w:p>
    <w:p w14:paraId="5B843875">
      <w:pPr>
        <w:pStyle w:val="6"/>
        <w:spacing w:before="96"/>
        <w:ind w:left="0"/>
        <w:rPr>
          <w:rFonts w:hint="default"/>
        </w:rPr>
      </w:pPr>
      <w:r>
        <w:rPr>
          <w:rFonts w:hint="default"/>
        </w:rPr>
        <w:t xml:space="preserve">        rows = cur.fetchall()</w:t>
      </w:r>
    </w:p>
    <w:p w14:paraId="1474F97E">
      <w:pPr>
        <w:pStyle w:val="6"/>
        <w:spacing w:before="96"/>
        <w:ind w:left="0"/>
        <w:rPr>
          <w:rFonts w:hint="default"/>
        </w:rPr>
      </w:pPr>
      <w:r>
        <w:rPr>
          <w:rFonts w:hint="default"/>
        </w:rPr>
        <w:t xml:space="preserve">        if not rows:</w:t>
      </w:r>
    </w:p>
    <w:p w14:paraId="4BFD672F">
      <w:pPr>
        <w:pStyle w:val="6"/>
        <w:spacing w:before="96"/>
        <w:ind w:left="0"/>
        <w:rPr>
          <w:rFonts w:hint="default"/>
        </w:rPr>
      </w:pPr>
      <w:r>
        <w:rPr>
          <w:rFonts w:hint="default"/>
        </w:rPr>
        <w:t xml:space="preserve">            print('No marks found.')</w:t>
      </w:r>
    </w:p>
    <w:p w14:paraId="3329B713">
      <w:pPr>
        <w:pStyle w:val="6"/>
        <w:spacing w:before="96"/>
        <w:ind w:left="0"/>
        <w:rPr>
          <w:rFonts w:hint="default"/>
        </w:rPr>
      </w:pPr>
      <w:r>
        <w:rPr>
          <w:rFonts w:hint="default"/>
        </w:rPr>
        <w:t xml:space="preserve">            return</w:t>
      </w:r>
    </w:p>
    <w:p w14:paraId="6E4876FA">
      <w:pPr>
        <w:pStyle w:val="6"/>
        <w:spacing w:before="96"/>
        <w:ind w:left="0"/>
        <w:rPr>
          <w:rFonts w:hint="default"/>
        </w:rPr>
      </w:pPr>
      <w:r>
        <w:rPr>
          <w:rFonts w:hint="default"/>
        </w:rPr>
        <w:t xml:space="preserve">        total = 0</w:t>
      </w:r>
    </w:p>
    <w:p w14:paraId="2E3ECA00">
      <w:pPr>
        <w:pStyle w:val="6"/>
        <w:spacing w:before="96"/>
        <w:ind w:left="0"/>
        <w:rPr>
          <w:rFonts w:hint="default"/>
        </w:rPr>
      </w:pPr>
      <w:r>
        <w:rPr>
          <w:rFonts w:hint="default"/>
        </w:rPr>
        <w:t xml:space="preserve">        print(f'\n--- Marks for Adm No: {adm} ---')</w:t>
      </w:r>
    </w:p>
    <w:p w14:paraId="3B8F9662">
      <w:pPr>
        <w:pStyle w:val="6"/>
        <w:spacing w:before="96"/>
        <w:ind w:left="0"/>
        <w:rPr>
          <w:rFonts w:hint="default"/>
        </w:rPr>
      </w:pPr>
      <w:r>
        <w:rPr>
          <w:rFonts w:hint="default"/>
        </w:rPr>
        <w:t xml:space="preserve">        for r in rows:</w:t>
      </w:r>
    </w:p>
    <w:p w14:paraId="2D9C29F7">
      <w:pPr>
        <w:pStyle w:val="6"/>
        <w:spacing w:before="96"/>
        <w:ind w:left="0"/>
        <w:rPr>
          <w:rFonts w:hint="default"/>
        </w:rPr>
      </w:pPr>
      <w:r>
        <w:rPr>
          <w:rFonts w:hint="default"/>
        </w:rPr>
        <w:t xml:space="preserve">            print(f'Subject: {r[0]} | Marks: {r[1]}')</w:t>
      </w:r>
    </w:p>
    <w:p w14:paraId="412C7F7E">
      <w:pPr>
        <w:pStyle w:val="6"/>
        <w:spacing w:before="96"/>
        <w:ind w:left="0"/>
        <w:rPr>
          <w:rFonts w:hint="default"/>
        </w:rPr>
      </w:pPr>
      <w:r>
        <w:rPr>
          <w:rFonts w:hint="default"/>
        </w:rPr>
        <w:t xml:space="preserve">            total += (r[1] or 0)</w:t>
      </w:r>
    </w:p>
    <w:p w14:paraId="1FDDD300">
      <w:pPr>
        <w:pStyle w:val="6"/>
        <w:spacing w:before="96"/>
        <w:ind w:left="0"/>
        <w:rPr>
          <w:rFonts w:hint="default"/>
        </w:rPr>
      </w:pPr>
      <w:r>
        <w:rPr>
          <w:rFonts w:hint="default"/>
        </w:rPr>
        <w:t xml:space="preserve">        avg = (total / len(rows)) if rows else 0</w:t>
      </w:r>
    </w:p>
    <w:p w14:paraId="3B7CA2AA">
      <w:pPr>
        <w:pStyle w:val="6"/>
        <w:spacing w:before="96"/>
        <w:ind w:left="0"/>
        <w:rPr>
          <w:rFonts w:hint="default"/>
        </w:rPr>
      </w:pPr>
      <w:r>
        <w:rPr>
          <w:rFonts w:hint="default"/>
        </w:rPr>
        <w:t xml:space="preserve">        print(f'Total: {total} | Average: {avg:.2f}')</w:t>
      </w:r>
    </w:p>
    <w:p w14:paraId="6EE6D80F">
      <w:pPr>
        <w:pStyle w:val="6"/>
        <w:spacing w:before="96"/>
        <w:ind w:left="0"/>
        <w:rPr>
          <w:rFonts w:hint="default"/>
        </w:rPr>
      </w:pPr>
      <w:r>
        <w:rPr>
          <w:rFonts w:hint="default"/>
        </w:rPr>
        <w:t xml:space="preserve">    except Exception as e:</w:t>
      </w:r>
    </w:p>
    <w:p w14:paraId="27907706">
      <w:pPr>
        <w:pStyle w:val="6"/>
        <w:spacing w:before="96"/>
        <w:ind w:left="0"/>
        <w:rPr>
          <w:rFonts w:hint="default"/>
        </w:rPr>
      </w:pPr>
      <w:r>
        <w:rPr>
          <w:rFonts w:hint="default"/>
        </w:rPr>
        <w:t xml:space="preserve">        print('Error:', e)</w:t>
      </w:r>
    </w:p>
    <w:p w14:paraId="7739AB3D">
      <w:pPr>
        <w:pStyle w:val="6"/>
        <w:spacing w:before="96"/>
        <w:ind w:left="0"/>
        <w:rPr>
          <w:rFonts w:hint="default"/>
        </w:rPr>
      </w:pPr>
      <w:r>
        <w:rPr>
          <w:rFonts w:hint="default"/>
        </w:rPr>
        <w:t xml:space="preserve">    finally:</w:t>
      </w:r>
    </w:p>
    <w:p w14:paraId="0D32EF8E">
      <w:pPr>
        <w:pStyle w:val="6"/>
        <w:spacing w:before="96"/>
        <w:ind w:left="0"/>
        <w:rPr>
          <w:rFonts w:hint="default"/>
        </w:rPr>
      </w:pPr>
      <w:r>
        <w:rPr>
          <w:rFonts w:hint="default"/>
        </w:rPr>
        <w:t xml:space="preserve">        cur.close(); con.close()</w:t>
      </w:r>
    </w:p>
    <w:p w14:paraId="5D3940A2">
      <w:pPr>
        <w:pStyle w:val="6"/>
        <w:spacing w:before="96"/>
        <w:ind w:left="0"/>
        <w:rPr>
          <w:rFonts w:hint="default"/>
        </w:rPr>
      </w:pPr>
    </w:p>
    <w:p w14:paraId="26A709E9">
      <w:pPr>
        <w:pStyle w:val="6"/>
        <w:spacing w:before="96"/>
        <w:ind w:left="0"/>
        <w:rPr>
          <w:rFonts w:hint="default"/>
        </w:rPr>
      </w:pPr>
      <w:r>
        <w:rPr>
          <w:rFonts w:hint="default"/>
        </w:rPr>
        <w:t>def search_student_by_name():</w:t>
      </w:r>
    </w:p>
    <w:p w14:paraId="2AB101E4">
      <w:pPr>
        <w:pStyle w:val="6"/>
        <w:spacing w:before="96"/>
        <w:ind w:left="0"/>
        <w:rPr>
          <w:rFonts w:hint="default"/>
        </w:rPr>
      </w:pPr>
      <w:r>
        <w:rPr>
          <w:rFonts w:hint="default"/>
        </w:rPr>
        <w:t xml:space="preserve">    con = get_connection()</w:t>
      </w:r>
    </w:p>
    <w:p w14:paraId="5EAD83FE">
      <w:pPr>
        <w:pStyle w:val="6"/>
        <w:spacing w:before="96"/>
        <w:ind w:left="0"/>
        <w:rPr>
          <w:rFonts w:hint="default"/>
        </w:rPr>
      </w:pPr>
      <w:r>
        <w:rPr>
          <w:rFonts w:hint="default"/>
        </w:rPr>
        <w:t xml:space="preserve">    cur = con.cursor()</w:t>
      </w:r>
    </w:p>
    <w:p w14:paraId="6676C800">
      <w:pPr>
        <w:pStyle w:val="6"/>
        <w:spacing w:before="96"/>
        <w:ind w:left="0"/>
        <w:rPr>
          <w:rFonts w:hint="default"/>
        </w:rPr>
      </w:pPr>
      <w:r>
        <w:rPr>
          <w:rFonts w:hint="default"/>
        </w:rPr>
        <w:t xml:space="preserve">    try:</w:t>
      </w:r>
    </w:p>
    <w:p w14:paraId="78DAF3F0">
      <w:pPr>
        <w:pStyle w:val="6"/>
        <w:spacing w:before="96"/>
        <w:ind w:left="0"/>
        <w:rPr>
          <w:rFonts w:hint="default"/>
        </w:rPr>
      </w:pPr>
      <w:r>
        <w:rPr>
          <w:rFonts w:hint="default"/>
        </w:rPr>
        <w:t xml:space="preserve">        name = safe_input('Enter name (partial ok): ').strip()</w:t>
      </w:r>
    </w:p>
    <w:p w14:paraId="36096C49">
      <w:pPr>
        <w:pStyle w:val="6"/>
        <w:spacing w:before="96"/>
        <w:ind w:left="0"/>
        <w:rPr>
          <w:rFonts w:hint="default"/>
        </w:rPr>
      </w:pPr>
      <w:r>
        <w:rPr>
          <w:rFonts w:hint="default"/>
        </w:rPr>
        <w:t xml:space="preserve">        cur.execute('SELECT admission_no, roll_no, name, class, section FROM students WHERE name LIKE %s', (f'%{name}%',))</w:t>
      </w:r>
    </w:p>
    <w:p w14:paraId="0A3036CA">
      <w:pPr>
        <w:pStyle w:val="6"/>
        <w:spacing w:before="96"/>
        <w:ind w:left="0"/>
        <w:rPr>
          <w:rFonts w:hint="default"/>
        </w:rPr>
      </w:pPr>
      <w:r>
        <w:rPr>
          <w:rFonts w:hint="default"/>
        </w:rPr>
        <w:t xml:space="preserve">        rows = cur.fetchall()</w:t>
      </w:r>
    </w:p>
    <w:p w14:paraId="6460CCBC">
      <w:pPr>
        <w:pStyle w:val="6"/>
        <w:spacing w:before="96"/>
        <w:ind w:left="0"/>
        <w:rPr>
          <w:rFonts w:hint="default"/>
        </w:rPr>
      </w:pPr>
      <w:r>
        <w:rPr>
          <w:rFonts w:hint="default"/>
        </w:rPr>
        <w:t xml:space="preserve">        if not rows:</w:t>
      </w:r>
    </w:p>
    <w:p w14:paraId="64F344B6">
      <w:pPr>
        <w:pStyle w:val="6"/>
        <w:spacing w:before="96"/>
        <w:ind w:left="0"/>
        <w:rPr>
          <w:rFonts w:hint="default"/>
        </w:rPr>
      </w:pPr>
      <w:r>
        <w:rPr>
          <w:rFonts w:hint="default"/>
        </w:rPr>
        <w:t xml:space="preserve">            print('No matches.')</w:t>
      </w:r>
    </w:p>
    <w:p w14:paraId="761C0F8D">
      <w:pPr>
        <w:pStyle w:val="6"/>
        <w:spacing w:before="96"/>
        <w:ind w:left="0"/>
        <w:rPr>
          <w:rFonts w:hint="default"/>
        </w:rPr>
      </w:pPr>
      <w:r>
        <w:rPr>
          <w:rFonts w:hint="default"/>
        </w:rPr>
        <w:t xml:space="preserve">            return</w:t>
      </w:r>
    </w:p>
    <w:p w14:paraId="01442D52">
      <w:pPr>
        <w:pStyle w:val="6"/>
        <w:spacing w:before="96"/>
        <w:ind w:left="0"/>
        <w:rPr>
          <w:rFonts w:hint="default"/>
        </w:rPr>
      </w:pPr>
      <w:r>
        <w:rPr>
          <w:rFonts w:hint="default"/>
        </w:rPr>
        <w:t xml:space="preserve">        for s in rows:</w:t>
      </w:r>
    </w:p>
    <w:p w14:paraId="07A64444">
      <w:pPr>
        <w:pStyle w:val="6"/>
        <w:spacing w:before="96"/>
        <w:ind w:left="0"/>
        <w:rPr>
          <w:rFonts w:hint="default"/>
        </w:rPr>
      </w:pPr>
      <w:r>
        <w:rPr>
          <w:rFonts w:hint="default"/>
        </w:rPr>
        <w:t xml:space="preserve">            print(f'Adm:{s[0]} Roll:{s[1]} Name:{s[2]} Class:{s[3]}-{s[4]}')</w:t>
      </w:r>
    </w:p>
    <w:p w14:paraId="6F1ADC70">
      <w:pPr>
        <w:pStyle w:val="6"/>
        <w:spacing w:before="96"/>
        <w:ind w:left="0"/>
        <w:rPr>
          <w:rFonts w:hint="default"/>
        </w:rPr>
      </w:pPr>
      <w:r>
        <w:rPr>
          <w:rFonts w:hint="default"/>
        </w:rPr>
        <w:t xml:space="preserve">    except Exception as e:</w:t>
      </w:r>
    </w:p>
    <w:p w14:paraId="75820FDE">
      <w:pPr>
        <w:pStyle w:val="6"/>
        <w:spacing w:before="96"/>
        <w:ind w:left="0"/>
        <w:rPr>
          <w:rFonts w:hint="default"/>
        </w:rPr>
      </w:pPr>
      <w:r>
        <w:rPr>
          <w:rFonts w:hint="default"/>
        </w:rPr>
        <w:t xml:space="preserve">        print('Error:', e)</w:t>
      </w:r>
    </w:p>
    <w:p w14:paraId="4B9E76F0">
      <w:pPr>
        <w:pStyle w:val="6"/>
        <w:spacing w:before="96"/>
        <w:ind w:left="0"/>
        <w:rPr>
          <w:rFonts w:hint="default"/>
        </w:rPr>
      </w:pPr>
      <w:r>
        <w:rPr>
          <w:rFonts w:hint="default"/>
        </w:rPr>
        <w:t xml:space="preserve">    finally:</w:t>
      </w:r>
    </w:p>
    <w:p w14:paraId="663DC2A3">
      <w:pPr>
        <w:pStyle w:val="6"/>
        <w:spacing w:before="96"/>
        <w:ind w:left="0"/>
        <w:rPr>
          <w:rFonts w:hint="default"/>
        </w:rPr>
      </w:pPr>
      <w:r>
        <w:rPr>
          <w:rFonts w:hint="default"/>
        </w:rPr>
        <w:t xml:space="preserve">        cur.close(); con.close()</w:t>
      </w:r>
    </w:p>
    <w:p w14:paraId="7AFF0E9F">
      <w:pPr>
        <w:pStyle w:val="6"/>
        <w:spacing w:before="96"/>
        <w:ind w:left="0"/>
        <w:rPr>
          <w:rFonts w:hint="default"/>
        </w:rPr>
      </w:pPr>
    </w:p>
    <w:p w14:paraId="098B49FE">
      <w:pPr>
        <w:pStyle w:val="6"/>
        <w:spacing w:before="96"/>
        <w:ind w:left="0"/>
        <w:rPr>
          <w:rFonts w:hint="default"/>
        </w:rPr>
      </w:pPr>
      <w:r>
        <w:rPr>
          <w:rFonts w:hint="default"/>
        </w:rPr>
        <w:t># ---------- Menus ----------</w:t>
      </w:r>
    </w:p>
    <w:p w14:paraId="02286680">
      <w:pPr>
        <w:pStyle w:val="6"/>
        <w:spacing w:before="96"/>
        <w:ind w:left="0"/>
        <w:rPr>
          <w:rFonts w:hint="default"/>
        </w:rPr>
      </w:pPr>
    </w:p>
    <w:p w14:paraId="6F41B6FA">
      <w:pPr>
        <w:pStyle w:val="6"/>
        <w:spacing w:before="96"/>
        <w:ind w:left="0"/>
        <w:rPr>
          <w:rFonts w:hint="default"/>
        </w:rPr>
      </w:pPr>
      <w:r>
        <w:rPr>
          <w:rFonts w:hint="default"/>
        </w:rPr>
        <w:t>def teacher_section_menu():</w:t>
      </w:r>
    </w:p>
    <w:p w14:paraId="2EB54C63">
      <w:pPr>
        <w:pStyle w:val="6"/>
        <w:spacing w:before="96"/>
        <w:ind w:left="0"/>
        <w:rPr>
          <w:rFonts w:hint="default"/>
        </w:rPr>
      </w:pPr>
      <w:r>
        <w:rPr>
          <w:rFonts w:hint="default"/>
        </w:rPr>
        <w:t xml:space="preserve">    while True:</w:t>
      </w:r>
    </w:p>
    <w:p w14:paraId="5F7F7EA9">
      <w:pPr>
        <w:pStyle w:val="6"/>
        <w:spacing w:before="96"/>
        <w:ind w:left="0"/>
        <w:rPr>
          <w:rFonts w:hint="default"/>
        </w:rPr>
      </w:pPr>
      <w:r>
        <w:rPr>
          <w:rFonts w:hint="default"/>
        </w:rPr>
        <w:t xml:space="preserve">        print('\n--- TEACHER SECTION ---')</w:t>
      </w:r>
    </w:p>
    <w:p w14:paraId="459690F1">
      <w:pPr>
        <w:pStyle w:val="6"/>
        <w:spacing w:before="96"/>
        <w:ind w:left="0"/>
        <w:rPr>
          <w:rFonts w:hint="default"/>
        </w:rPr>
      </w:pPr>
      <w:r>
        <w:rPr>
          <w:rFonts w:hint="default"/>
        </w:rPr>
        <w:t xml:space="preserve">        print('1. Add Teacher')</w:t>
      </w:r>
    </w:p>
    <w:p w14:paraId="5725A466">
      <w:pPr>
        <w:pStyle w:val="6"/>
        <w:spacing w:before="96"/>
        <w:ind w:left="0"/>
        <w:rPr>
          <w:rFonts w:hint="default"/>
        </w:rPr>
      </w:pPr>
      <w:r>
        <w:rPr>
          <w:rFonts w:hint="default"/>
        </w:rPr>
        <w:t xml:space="preserve">        print('2. View Teachers')</w:t>
      </w:r>
    </w:p>
    <w:p w14:paraId="2054B463">
      <w:pPr>
        <w:pStyle w:val="6"/>
        <w:spacing w:before="96"/>
        <w:ind w:left="0"/>
        <w:rPr>
          <w:rFonts w:hint="default"/>
        </w:rPr>
      </w:pPr>
      <w:r>
        <w:rPr>
          <w:rFonts w:hint="default"/>
        </w:rPr>
        <w:t xml:space="preserve">        print('3. Update Teacher')</w:t>
      </w:r>
    </w:p>
    <w:p w14:paraId="0F723C05">
      <w:pPr>
        <w:pStyle w:val="6"/>
        <w:spacing w:before="96"/>
        <w:ind w:left="0"/>
        <w:rPr>
          <w:rFonts w:hint="default"/>
        </w:rPr>
      </w:pPr>
      <w:r>
        <w:rPr>
          <w:rFonts w:hint="default"/>
        </w:rPr>
        <w:t xml:space="preserve">        print('4. Delete Teacher')</w:t>
      </w:r>
    </w:p>
    <w:p w14:paraId="1A169485">
      <w:pPr>
        <w:pStyle w:val="6"/>
        <w:spacing w:before="96"/>
        <w:ind w:left="0"/>
        <w:rPr>
          <w:rFonts w:hint="default"/>
        </w:rPr>
      </w:pPr>
      <w:r>
        <w:rPr>
          <w:rFonts w:hint="default"/>
        </w:rPr>
        <w:t xml:space="preserve">        print('5. Mark Teacher Attendance')</w:t>
      </w:r>
    </w:p>
    <w:p w14:paraId="060A35CC">
      <w:pPr>
        <w:pStyle w:val="6"/>
        <w:spacing w:before="96"/>
        <w:ind w:left="0"/>
        <w:rPr>
          <w:rFonts w:hint="default"/>
        </w:rPr>
      </w:pPr>
      <w:r>
        <w:rPr>
          <w:rFonts w:hint="default"/>
        </w:rPr>
        <w:t xml:space="preserve">        print('6. View Teacher Attendance')</w:t>
      </w:r>
    </w:p>
    <w:p w14:paraId="12AD73C1">
      <w:pPr>
        <w:pStyle w:val="6"/>
        <w:spacing w:before="96"/>
        <w:ind w:left="0"/>
        <w:rPr>
          <w:rFonts w:hint="default"/>
        </w:rPr>
      </w:pPr>
      <w:r>
        <w:rPr>
          <w:rFonts w:hint="default"/>
        </w:rPr>
        <w:t xml:space="preserve">        print('0. Back')</w:t>
      </w:r>
    </w:p>
    <w:p w14:paraId="4A665C7D">
      <w:pPr>
        <w:pStyle w:val="6"/>
        <w:spacing w:before="96"/>
        <w:ind w:left="0"/>
        <w:rPr>
          <w:rFonts w:hint="default"/>
        </w:rPr>
      </w:pPr>
      <w:r>
        <w:rPr>
          <w:rFonts w:hint="default"/>
        </w:rPr>
        <w:t xml:space="preserve">        ch = safe_input('Choice: ').strip()</w:t>
      </w:r>
    </w:p>
    <w:p w14:paraId="74486878">
      <w:pPr>
        <w:pStyle w:val="6"/>
        <w:spacing w:before="96"/>
        <w:ind w:left="0"/>
        <w:rPr>
          <w:rFonts w:hint="default"/>
        </w:rPr>
      </w:pPr>
      <w:r>
        <w:rPr>
          <w:rFonts w:hint="default"/>
        </w:rPr>
        <w:t xml:space="preserve">        if ch == '1': add_teacher()</w:t>
      </w:r>
    </w:p>
    <w:p w14:paraId="1FA2B932">
      <w:pPr>
        <w:pStyle w:val="6"/>
        <w:spacing w:before="96"/>
        <w:ind w:left="0"/>
        <w:rPr>
          <w:rFonts w:hint="default"/>
        </w:rPr>
      </w:pPr>
      <w:r>
        <w:rPr>
          <w:rFonts w:hint="default"/>
        </w:rPr>
        <w:t xml:space="preserve">        elif ch == '2': view_teachers()</w:t>
      </w:r>
    </w:p>
    <w:p w14:paraId="6F6C23A4">
      <w:pPr>
        <w:pStyle w:val="6"/>
        <w:spacing w:before="96"/>
        <w:ind w:left="0"/>
        <w:rPr>
          <w:rFonts w:hint="default"/>
        </w:rPr>
      </w:pPr>
      <w:r>
        <w:rPr>
          <w:rFonts w:hint="default"/>
        </w:rPr>
        <w:t xml:space="preserve">        elif ch == '3': update_teacher()</w:t>
      </w:r>
    </w:p>
    <w:p w14:paraId="53BC428E">
      <w:pPr>
        <w:pStyle w:val="6"/>
        <w:spacing w:before="96"/>
        <w:ind w:left="0"/>
        <w:rPr>
          <w:rFonts w:hint="default"/>
        </w:rPr>
      </w:pPr>
      <w:r>
        <w:rPr>
          <w:rFonts w:hint="default"/>
        </w:rPr>
        <w:t xml:space="preserve">        elif ch == '4': delete_teacher()</w:t>
      </w:r>
    </w:p>
    <w:p w14:paraId="21859564">
      <w:pPr>
        <w:pStyle w:val="6"/>
        <w:spacing w:before="96"/>
        <w:ind w:left="0"/>
        <w:rPr>
          <w:rFonts w:hint="default"/>
        </w:rPr>
      </w:pPr>
      <w:r>
        <w:rPr>
          <w:rFonts w:hint="default"/>
        </w:rPr>
        <w:t xml:space="preserve">        elif ch == '5': mark_teacher_attendance()</w:t>
      </w:r>
    </w:p>
    <w:p w14:paraId="6C7A3B82">
      <w:pPr>
        <w:pStyle w:val="6"/>
        <w:spacing w:before="96"/>
        <w:ind w:left="0"/>
        <w:rPr>
          <w:rFonts w:hint="default"/>
        </w:rPr>
      </w:pPr>
      <w:r>
        <w:rPr>
          <w:rFonts w:hint="default"/>
        </w:rPr>
        <w:t xml:space="preserve">        elif ch == '6': view_teacher_attendance()</w:t>
      </w:r>
    </w:p>
    <w:p w14:paraId="7DD90841">
      <w:pPr>
        <w:pStyle w:val="6"/>
        <w:spacing w:before="96"/>
        <w:ind w:left="0"/>
        <w:rPr>
          <w:rFonts w:hint="default"/>
        </w:rPr>
      </w:pPr>
      <w:r>
        <w:rPr>
          <w:rFonts w:hint="default"/>
        </w:rPr>
        <w:t xml:space="preserve">        elif ch == '0': break</w:t>
      </w:r>
    </w:p>
    <w:p w14:paraId="5DBA303B">
      <w:pPr>
        <w:pStyle w:val="6"/>
        <w:spacing w:before="96"/>
        <w:ind w:left="0"/>
        <w:rPr>
          <w:rFonts w:hint="default"/>
        </w:rPr>
      </w:pPr>
      <w:r>
        <w:rPr>
          <w:rFonts w:hint="default"/>
        </w:rPr>
        <w:t xml:space="preserve">        else: print('Invalid choice.')</w:t>
      </w:r>
    </w:p>
    <w:p w14:paraId="63840EDA">
      <w:pPr>
        <w:pStyle w:val="6"/>
        <w:spacing w:before="96"/>
        <w:ind w:left="0"/>
        <w:rPr>
          <w:rFonts w:hint="default"/>
        </w:rPr>
      </w:pPr>
    </w:p>
    <w:p w14:paraId="4717E0D6">
      <w:pPr>
        <w:pStyle w:val="6"/>
        <w:spacing w:before="96"/>
        <w:ind w:left="0"/>
        <w:rPr>
          <w:rFonts w:hint="default"/>
        </w:rPr>
      </w:pPr>
      <w:r>
        <w:rPr>
          <w:rFonts w:hint="default"/>
        </w:rPr>
        <w:t>def student_section_menu():</w:t>
      </w:r>
    </w:p>
    <w:p w14:paraId="7342078B">
      <w:pPr>
        <w:pStyle w:val="6"/>
        <w:spacing w:before="96"/>
        <w:ind w:left="0"/>
        <w:rPr>
          <w:rFonts w:hint="default"/>
        </w:rPr>
      </w:pPr>
      <w:r>
        <w:rPr>
          <w:rFonts w:hint="default"/>
        </w:rPr>
        <w:t xml:space="preserve">    while True:</w:t>
      </w:r>
    </w:p>
    <w:p w14:paraId="3BFDDC76">
      <w:pPr>
        <w:pStyle w:val="6"/>
        <w:spacing w:before="96"/>
        <w:ind w:left="0"/>
        <w:rPr>
          <w:rFonts w:hint="default"/>
        </w:rPr>
      </w:pPr>
      <w:r>
        <w:rPr>
          <w:rFonts w:hint="default"/>
        </w:rPr>
        <w:t xml:space="preserve">        print('\n--- STUDENT SECTION ---')</w:t>
      </w:r>
    </w:p>
    <w:p w14:paraId="3EBD93AB">
      <w:pPr>
        <w:pStyle w:val="6"/>
        <w:spacing w:before="96"/>
        <w:ind w:left="0"/>
        <w:rPr>
          <w:rFonts w:hint="default"/>
        </w:rPr>
      </w:pPr>
      <w:r>
        <w:rPr>
          <w:rFonts w:hint="default"/>
        </w:rPr>
        <w:t xml:space="preserve">        print('1. Add Student')</w:t>
      </w:r>
    </w:p>
    <w:p w14:paraId="3164A0D2">
      <w:pPr>
        <w:pStyle w:val="6"/>
        <w:spacing w:before="96"/>
        <w:ind w:left="0"/>
        <w:rPr>
          <w:rFonts w:hint="default"/>
        </w:rPr>
      </w:pPr>
      <w:r>
        <w:rPr>
          <w:rFonts w:hint="default"/>
        </w:rPr>
        <w:t xml:space="preserve">        print('2. View Students')</w:t>
      </w:r>
    </w:p>
    <w:p w14:paraId="24E325EE">
      <w:pPr>
        <w:pStyle w:val="6"/>
        <w:spacing w:before="96"/>
        <w:ind w:left="0"/>
        <w:rPr>
          <w:rFonts w:hint="default"/>
        </w:rPr>
      </w:pPr>
      <w:r>
        <w:rPr>
          <w:rFonts w:hint="default"/>
        </w:rPr>
        <w:t xml:space="preserve">        print('3. Update Student')</w:t>
      </w:r>
    </w:p>
    <w:p w14:paraId="3649D8AF">
      <w:pPr>
        <w:pStyle w:val="6"/>
        <w:spacing w:before="96"/>
        <w:ind w:left="0"/>
        <w:rPr>
          <w:rFonts w:hint="default"/>
        </w:rPr>
      </w:pPr>
      <w:r>
        <w:rPr>
          <w:rFonts w:hint="default"/>
        </w:rPr>
        <w:t xml:space="preserve">        print('4. Delete Student')</w:t>
      </w:r>
    </w:p>
    <w:p w14:paraId="200E3033">
      <w:pPr>
        <w:pStyle w:val="6"/>
        <w:spacing w:before="96"/>
        <w:ind w:left="0"/>
        <w:rPr>
          <w:rFonts w:hint="default"/>
        </w:rPr>
      </w:pPr>
      <w:r>
        <w:rPr>
          <w:rFonts w:hint="default"/>
        </w:rPr>
        <w:t xml:space="preserve">        print('5. Add Mark')</w:t>
      </w:r>
    </w:p>
    <w:p w14:paraId="0B02154C">
      <w:pPr>
        <w:pStyle w:val="6"/>
        <w:spacing w:before="96"/>
        <w:ind w:left="0"/>
        <w:rPr>
          <w:rFonts w:hint="default"/>
        </w:rPr>
      </w:pPr>
      <w:r>
        <w:rPr>
          <w:rFonts w:hint="default"/>
        </w:rPr>
        <w:t xml:space="preserve">        print('6. View Marks')</w:t>
      </w:r>
    </w:p>
    <w:p w14:paraId="6838EA1D">
      <w:pPr>
        <w:pStyle w:val="6"/>
        <w:spacing w:before="96"/>
        <w:ind w:left="0"/>
        <w:rPr>
          <w:rFonts w:hint="default"/>
        </w:rPr>
      </w:pPr>
      <w:r>
        <w:rPr>
          <w:rFonts w:hint="default"/>
        </w:rPr>
        <w:t xml:space="preserve">        print('9. Search Student by Name')</w:t>
      </w:r>
    </w:p>
    <w:p w14:paraId="01557B34">
      <w:pPr>
        <w:pStyle w:val="6"/>
        <w:spacing w:before="96"/>
        <w:ind w:left="0"/>
        <w:rPr>
          <w:rFonts w:hint="default"/>
        </w:rPr>
      </w:pPr>
      <w:r>
        <w:rPr>
          <w:rFonts w:hint="default"/>
        </w:rPr>
        <w:t xml:space="preserve">        print('0. Back')</w:t>
      </w:r>
    </w:p>
    <w:p w14:paraId="065A7961">
      <w:pPr>
        <w:pStyle w:val="6"/>
        <w:spacing w:before="96"/>
        <w:ind w:left="0"/>
        <w:rPr>
          <w:rFonts w:hint="default"/>
        </w:rPr>
      </w:pPr>
      <w:r>
        <w:rPr>
          <w:rFonts w:hint="default"/>
        </w:rPr>
        <w:t xml:space="preserve">        ch = safe_input('Choice: ').strip()</w:t>
      </w:r>
    </w:p>
    <w:p w14:paraId="3EB47EA8">
      <w:pPr>
        <w:pStyle w:val="6"/>
        <w:spacing w:before="96"/>
        <w:ind w:left="0"/>
        <w:rPr>
          <w:rFonts w:hint="default"/>
        </w:rPr>
      </w:pPr>
      <w:r>
        <w:rPr>
          <w:rFonts w:hint="default"/>
        </w:rPr>
        <w:t xml:space="preserve">        if ch == '1': add_student()</w:t>
      </w:r>
    </w:p>
    <w:p w14:paraId="4D258C11">
      <w:pPr>
        <w:pStyle w:val="6"/>
        <w:spacing w:before="96"/>
        <w:ind w:left="0"/>
        <w:rPr>
          <w:rFonts w:hint="default"/>
        </w:rPr>
      </w:pPr>
      <w:r>
        <w:rPr>
          <w:rFonts w:hint="default"/>
        </w:rPr>
        <w:t xml:space="preserve">        elif ch == '2': view_students()</w:t>
      </w:r>
    </w:p>
    <w:p w14:paraId="27B21DCB">
      <w:pPr>
        <w:pStyle w:val="6"/>
        <w:spacing w:before="96"/>
        <w:ind w:left="0"/>
        <w:rPr>
          <w:rFonts w:hint="default"/>
        </w:rPr>
      </w:pPr>
      <w:r>
        <w:rPr>
          <w:rFonts w:hint="default"/>
        </w:rPr>
        <w:t xml:space="preserve">        elif ch == '3': update_student()</w:t>
      </w:r>
    </w:p>
    <w:p w14:paraId="12156F72">
      <w:pPr>
        <w:pStyle w:val="6"/>
        <w:spacing w:before="96"/>
        <w:ind w:left="0"/>
        <w:rPr>
          <w:rFonts w:hint="default"/>
        </w:rPr>
      </w:pPr>
      <w:r>
        <w:rPr>
          <w:rFonts w:hint="default"/>
        </w:rPr>
        <w:t xml:space="preserve">        elif ch == '4': delete_student()</w:t>
      </w:r>
    </w:p>
    <w:p w14:paraId="4624142F">
      <w:pPr>
        <w:pStyle w:val="6"/>
        <w:spacing w:before="96"/>
        <w:ind w:left="0"/>
        <w:rPr>
          <w:rFonts w:hint="default"/>
        </w:rPr>
      </w:pPr>
      <w:r>
        <w:rPr>
          <w:rFonts w:hint="default"/>
        </w:rPr>
        <w:t xml:space="preserve">        elif ch == '5': add_mark()</w:t>
      </w:r>
    </w:p>
    <w:p w14:paraId="0C59667D">
      <w:pPr>
        <w:pStyle w:val="6"/>
        <w:spacing w:before="96"/>
        <w:ind w:left="0"/>
        <w:rPr>
          <w:rFonts w:hint="default"/>
        </w:rPr>
      </w:pPr>
      <w:r>
        <w:rPr>
          <w:rFonts w:hint="default"/>
        </w:rPr>
        <w:t xml:space="preserve">        elif ch == '6': view_marks()</w:t>
      </w:r>
    </w:p>
    <w:p w14:paraId="6627C7B0">
      <w:pPr>
        <w:pStyle w:val="6"/>
        <w:spacing w:before="96"/>
        <w:ind w:left="0"/>
        <w:rPr>
          <w:rFonts w:hint="default"/>
        </w:rPr>
      </w:pPr>
      <w:r>
        <w:rPr>
          <w:rFonts w:hint="default"/>
        </w:rPr>
        <w:t xml:space="preserve">        elif ch == '9': search_student_by_name()</w:t>
      </w:r>
    </w:p>
    <w:p w14:paraId="4437AC1F">
      <w:pPr>
        <w:pStyle w:val="6"/>
        <w:spacing w:before="96"/>
        <w:ind w:left="0"/>
        <w:rPr>
          <w:rFonts w:hint="default"/>
        </w:rPr>
      </w:pPr>
      <w:r>
        <w:rPr>
          <w:rFonts w:hint="default"/>
        </w:rPr>
        <w:t xml:space="preserve">        elif ch == '0': break</w:t>
      </w:r>
    </w:p>
    <w:p w14:paraId="05C11502">
      <w:pPr>
        <w:pStyle w:val="6"/>
        <w:spacing w:before="96"/>
        <w:ind w:left="0"/>
        <w:rPr>
          <w:rFonts w:hint="default"/>
        </w:rPr>
      </w:pPr>
      <w:r>
        <w:rPr>
          <w:rFonts w:hint="default"/>
        </w:rPr>
        <w:t xml:space="preserve">        else: print('Invalid choice.')</w:t>
      </w:r>
    </w:p>
    <w:p w14:paraId="31C5B4C1">
      <w:pPr>
        <w:pStyle w:val="6"/>
        <w:spacing w:before="96"/>
        <w:ind w:left="0"/>
        <w:rPr>
          <w:rFonts w:hint="default"/>
        </w:rPr>
      </w:pPr>
    </w:p>
    <w:p w14:paraId="5E45300B">
      <w:pPr>
        <w:pStyle w:val="6"/>
        <w:spacing w:before="96"/>
        <w:ind w:left="0"/>
        <w:rPr>
          <w:rFonts w:hint="default"/>
        </w:rPr>
      </w:pPr>
      <w:r>
        <w:rPr>
          <w:rFonts w:hint="default"/>
        </w:rPr>
        <w:t>def main_menu():</w:t>
      </w:r>
    </w:p>
    <w:p w14:paraId="56B11569">
      <w:pPr>
        <w:pStyle w:val="6"/>
        <w:spacing w:before="96"/>
        <w:ind w:left="0"/>
        <w:rPr>
          <w:rFonts w:hint="default"/>
        </w:rPr>
      </w:pPr>
      <w:r>
        <w:rPr>
          <w:rFonts w:hint="default"/>
        </w:rPr>
        <w:t xml:space="preserve">    print('=============================================')</w:t>
      </w:r>
    </w:p>
    <w:p w14:paraId="2E5933BA">
      <w:pPr>
        <w:pStyle w:val="6"/>
        <w:spacing w:before="96"/>
        <w:ind w:left="0"/>
        <w:rPr>
          <w:rFonts w:hint="default"/>
        </w:rPr>
      </w:pPr>
      <w:r>
        <w:rPr>
          <w:rFonts w:hint="default"/>
        </w:rPr>
        <w:t xml:space="preserve">    print('     SCHOOL MANAGEMENT SYSTEM (v1.0)       ')</w:t>
      </w:r>
    </w:p>
    <w:p w14:paraId="5D70D66D">
      <w:pPr>
        <w:pStyle w:val="6"/>
        <w:spacing w:before="96"/>
        <w:ind w:left="0"/>
        <w:rPr>
          <w:rFonts w:hint="default"/>
        </w:rPr>
      </w:pPr>
      <w:r>
        <w:rPr>
          <w:rFonts w:hint="default"/>
        </w:rPr>
        <w:t xml:space="preserve">    print('=============================================')</w:t>
      </w:r>
    </w:p>
    <w:p w14:paraId="759E65FC">
      <w:pPr>
        <w:pStyle w:val="6"/>
        <w:spacing w:before="96"/>
        <w:ind w:left="0"/>
        <w:rPr>
          <w:rFonts w:hint="default"/>
        </w:rPr>
      </w:pPr>
      <w:r>
        <w:rPr>
          <w:rFonts w:hint="default"/>
        </w:rPr>
        <w:t xml:space="preserve">    while True:</w:t>
      </w:r>
    </w:p>
    <w:p w14:paraId="6D0AAF6B">
      <w:pPr>
        <w:pStyle w:val="6"/>
        <w:spacing w:before="96"/>
        <w:ind w:left="0"/>
        <w:rPr>
          <w:rFonts w:hint="default"/>
        </w:rPr>
      </w:pPr>
      <w:r>
        <w:rPr>
          <w:rFonts w:hint="default"/>
        </w:rPr>
        <w:t xml:space="preserve">        print('\n=== MAIN MENU ===')</w:t>
      </w:r>
    </w:p>
    <w:p w14:paraId="1A52EE35">
      <w:pPr>
        <w:pStyle w:val="6"/>
        <w:spacing w:before="96"/>
        <w:ind w:left="0"/>
        <w:rPr>
          <w:rFonts w:hint="default"/>
        </w:rPr>
      </w:pPr>
      <w:r>
        <w:rPr>
          <w:rFonts w:hint="default"/>
        </w:rPr>
        <w:t xml:space="preserve">        print('1. Teacher Section')</w:t>
      </w:r>
    </w:p>
    <w:p w14:paraId="1DD54509">
      <w:pPr>
        <w:pStyle w:val="6"/>
        <w:spacing w:before="96"/>
        <w:ind w:left="0"/>
        <w:rPr>
          <w:rFonts w:hint="default"/>
        </w:rPr>
      </w:pPr>
      <w:r>
        <w:rPr>
          <w:rFonts w:hint="default"/>
        </w:rPr>
        <w:t xml:space="preserve">        print('2. Student Section')</w:t>
      </w:r>
    </w:p>
    <w:p w14:paraId="52658957">
      <w:pPr>
        <w:pStyle w:val="6"/>
        <w:spacing w:before="96"/>
        <w:ind w:left="0"/>
        <w:rPr>
          <w:rFonts w:hint="default"/>
        </w:rPr>
      </w:pPr>
      <w:r>
        <w:rPr>
          <w:rFonts w:hint="default"/>
        </w:rPr>
        <w:t xml:space="preserve">        print('0. Exit')</w:t>
      </w:r>
    </w:p>
    <w:p w14:paraId="1387C182">
      <w:pPr>
        <w:pStyle w:val="6"/>
        <w:spacing w:before="96"/>
        <w:ind w:left="0"/>
        <w:rPr>
          <w:rFonts w:hint="default"/>
        </w:rPr>
      </w:pPr>
      <w:r>
        <w:rPr>
          <w:rFonts w:hint="default"/>
        </w:rPr>
        <w:t xml:space="preserve">        ch = safe_input('Choice: ').strip()</w:t>
      </w:r>
    </w:p>
    <w:p w14:paraId="22BE454E">
      <w:pPr>
        <w:pStyle w:val="6"/>
        <w:spacing w:before="96"/>
        <w:ind w:left="0"/>
        <w:rPr>
          <w:rFonts w:hint="default"/>
        </w:rPr>
      </w:pPr>
      <w:r>
        <w:rPr>
          <w:rFonts w:hint="default"/>
        </w:rPr>
        <w:t xml:space="preserve">        if ch == '1': teacher_section_menu()</w:t>
      </w:r>
    </w:p>
    <w:p w14:paraId="0874A631">
      <w:pPr>
        <w:pStyle w:val="6"/>
        <w:spacing w:before="96"/>
        <w:ind w:left="0"/>
        <w:rPr>
          <w:rFonts w:hint="default"/>
        </w:rPr>
      </w:pPr>
      <w:r>
        <w:rPr>
          <w:rFonts w:hint="default"/>
        </w:rPr>
        <w:t xml:space="preserve">        elif ch == '2': student_section_menu()</w:t>
      </w:r>
    </w:p>
    <w:p w14:paraId="26C4180F">
      <w:pPr>
        <w:pStyle w:val="6"/>
        <w:spacing w:before="96"/>
        <w:ind w:left="0"/>
        <w:rPr>
          <w:rFonts w:hint="default"/>
        </w:rPr>
      </w:pPr>
      <w:r>
        <w:rPr>
          <w:rFonts w:hint="default"/>
        </w:rPr>
        <w:t xml:space="preserve">        elif ch == '0':</w:t>
      </w:r>
    </w:p>
    <w:p w14:paraId="73D434F8">
      <w:pPr>
        <w:pStyle w:val="6"/>
        <w:spacing w:before="96"/>
        <w:ind w:left="0"/>
        <w:rPr>
          <w:rFonts w:hint="default"/>
        </w:rPr>
      </w:pPr>
      <w:r>
        <w:rPr>
          <w:rFonts w:hint="default"/>
        </w:rPr>
        <w:t xml:space="preserve">            print('Exiting System. Goodbye!')</w:t>
      </w:r>
    </w:p>
    <w:p w14:paraId="1E332DE1">
      <w:pPr>
        <w:pStyle w:val="6"/>
        <w:spacing w:before="96"/>
        <w:ind w:left="0"/>
        <w:rPr>
          <w:rFonts w:hint="default"/>
        </w:rPr>
      </w:pPr>
      <w:r>
        <w:rPr>
          <w:rFonts w:hint="default"/>
        </w:rPr>
        <w:t xml:space="preserve">            break</w:t>
      </w:r>
    </w:p>
    <w:p w14:paraId="076E7B41">
      <w:pPr>
        <w:pStyle w:val="6"/>
        <w:spacing w:before="96"/>
        <w:ind w:left="0"/>
        <w:rPr>
          <w:rFonts w:hint="default"/>
        </w:rPr>
      </w:pPr>
      <w:r>
        <w:rPr>
          <w:rFonts w:hint="default"/>
        </w:rPr>
        <w:t xml:space="preserve">        else:</w:t>
      </w:r>
    </w:p>
    <w:p w14:paraId="09BF84BE">
      <w:pPr>
        <w:pStyle w:val="6"/>
        <w:spacing w:before="96"/>
        <w:ind w:left="0"/>
        <w:rPr>
          <w:rFonts w:hint="default"/>
        </w:rPr>
      </w:pPr>
      <w:r>
        <w:rPr>
          <w:rFonts w:hint="default"/>
        </w:rPr>
        <w:t xml:space="preserve">            print('Invalid choice.')</w:t>
      </w:r>
    </w:p>
    <w:p w14:paraId="57F4F715">
      <w:pPr>
        <w:pStyle w:val="6"/>
        <w:spacing w:before="96"/>
        <w:ind w:left="0"/>
        <w:rPr>
          <w:rFonts w:hint="default"/>
        </w:rPr>
      </w:pPr>
    </w:p>
    <w:p w14:paraId="50F2630D">
      <w:pPr>
        <w:pStyle w:val="6"/>
        <w:spacing w:before="96"/>
        <w:ind w:left="0"/>
        <w:rPr>
          <w:rFonts w:hint="default"/>
        </w:rPr>
      </w:pPr>
      <w:r>
        <w:rPr>
          <w:rFonts w:hint="default"/>
        </w:rPr>
        <w:t>if __name__ == "__main__":</w:t>
      </w:r>
    </w:p>
    <w:p w14:paraId="58EB1E6E">
      <w:pPr>
        <w:pStyle w:val="6"/>
        <w:spacing w:before="96"/>
        <w:ind w:left="0"/>
      </w:pPr>
      <w:r>
        <w:rPr>
          <w:rFonts w:hint="default"/>
        </w:rPr>
        <w:t xml:space="preserve">    main_menu()</w:t>
      </w:r>
    </w:p>
    <w:p w14:paraId="01E1A45B">
      <w:pPr>
        <w:spacing w:before="0"/>
        <w:ind w:left="142" w:right="0" w:firstLine="0"/>
        <w:jc w:val="left"/>
        <w:rPr>
          <w:sz w:val="24"/>
        </w:rPr>
      </w:pPr>
      <w:r>
        <w:rPr>
          <w:spacing w:val="-2"/>
          <w:sz w:val="24"/>
        </w:rPr>
        <w:t>=====================================================================</w:t>
      </w:r>
    </w:p>
    <w:p w14:paraId="7A5349BD">
      <w:pPr>
        <w:spacing w:after="0"/>
        <w:jc w:val="left"/>
        <w:rPr>
          <w:sz w:val="24"/>
        </w:rPr>
        <w:sectPr>
          <w:pgSz w:w="11920" w:h="16860"/>
          <w:pgMar w:top="1860" w:right="566" w:bottom="280" w:left="1133" w:header="720" w:footer="720" w:gutter="0"/>
          <w:pgBorders>
            <w:top w:val="threeDEngrave" w:color="auto" w:sz="36" w:space="1"/>
            <w:left w:val="threeDEngrave" w:color="auto" w:sz="36" w:space="4"/>
            <w:bottom w:val="threeDEngrave" w:color="auto" w:sz="36" w:space="1"/>
            <w:right w:val="threeDEngrave" w:color="auto" w:sz="36" w:space="4"/>
          </w:pgBorders>
          <w:cols w:space="720" w:num="1"/>
        </w:sectPr>
      </w:pPr>
    </w:p>
    <w:p w14:paraId="6527FA0D">
      <w:pPr>
        <w:spacing w:before="57"/>
        <w:ind w:left="867" w:right="573" w:firstLine="0"/>
        <w:jc w:val="center"/>
        <w:rPr>
          <w:rFonts w:hint="default" w:eastAsia="Consolas" w:cs="Consolas" w:asciiTheme="majorAscii" w:hAnsiTheme="majorAscii"/>
          <w:b/>
          <w:bCs w:val="0"/>
          <w:spacing w:val="-2"/>
          <w:sz w:val="48"/>
          <w:szCs w:val="48"/>
          <w:u w:val="single" w:color="000000"/>
          <w:lang w:val="en-US" w:eastAsia="en-US" w:bidi="ar-SA"/>
        </w:rPr>
      </w:pPr>
      <w:r>
        <w:rPr>
          <w:rFonts w:hint="default" w:eastAsia="Consolas" w:cs="Consolas" w:asciiTheme="majorAscii" w:hAnsiTheme="majorAscii"/>
          <w:b/>
          <w:bCs w:val="0"/>
          <w:spacing w:val="-2"/>
          <w:sz w:val="48"/>
          <w:szCs w:val="48"/>
          <w:u w:val="single" w:color="000000"/>
          <w:lang w:val="en-US" w:eastAsia="en-US" w:bidi="ar-SA"/>
        </w:rPr>
        <w:t>OUTPUT</w:t>
      </w:r>
    </w:p>
    <w:p w14:paraId="7D580042">
      <w:pPr>
        <w:pStyle w:val="6"/>
        <w:spacing w:before="233"/>
        <w:ind w:left="0"/>
        <w:rPr>
          <w:b/>
        </w:rPr>
      </w:pPr>
    </w:p>
    <w:p w14:paraId="7730B005">
      <w:pPr>
        <w:spacing w:before="0" w:line="357" w:lineRule="auto"/>
        <w:ind w:left="1065" w:right="4106" w:hanging="924"/>
        <w:jc w:val="left"/>
        <w:rPr>
          <w:b/>
          <w:sz w:val="24"/>
        </w:rPr>
      </w:pPr>
      <w:r>
        <w:rPr>
          <w:b/>
          <w:spacing w:val="-2"/>
          <w:sz w:val="24"/>
        </w:rPr>
        <w:t xml:space="preserve">-------------------------------------------- </w:t>
      </w:r>
      <w:r>
        <w:rPr>
          <w:b/>
          <w:sz w:val="24"/>
        </w:rPr>
        <w:t>SCHOOL MANAGEMENT SYSTEM</w:t>
      </w:r>
    </w:p>
    <w:p w14:paraId="3FBDD4E5">
      <w:pPr>
        <w:spacing w:before="2"/>
        <w:ind w:left="142" w:right="0" w:firstLine="0"/>
        <w:jc w:val="left"/>
        <w:rPr>
          <w:b/>
          <w:sz w:val="24"/>
        </w:rPr>
      </w:pPr>
      <w:r>
        <w:rPr>
          <w:b/>
          <w:sz w:val="24"/>
        </w:rPr>
        <w:t>-------------------------------------------</w:t>
      </w:r>
      <w:r>
        <w:rPr>
          <w:b/>
          <w:spacing w:val="-10"/>
          <w:sz w:val="24"/>
        </w:rPr>
        <w:t>-</w:t>
      </w:r>
    </w:p>
    <w:p w14:paraId="1D7F33C0">
      <w:pPr>
        <w:pStyle w:val="8"/>
        <w:numPr>
          <w:ilvl w:val="0"/>
          <w:numId w:val="5"/>
        </w:numPr>
        <w:tabs>
          <w:tab w:val="left" w:pos="537"/>
        </w:tabs>
        <w:spacing w:before="139" w:after="0" w:line="240" w:lineRule="auto"/>
        <w:ind w:left="537" w:right="0" w:hanging="395"/>
        <w:jc w:val="left"/>
        <w:rPr>
          <w:rFonts w:ascii="Consolas"/>
          <w:b/>
          <w:sz w:val="24"/>
        </w:rPr>
      </w:pPr>
      <w:r>
        <w:rPr>
          <w:rFonts w:ascii="Consolas"/>
          <w:b/>
          <w:sz w:val="24"/>
        </w:rPr>
        <w:t xml:space="preserve">Teacher </w:t>
      </w:r>
      <w:r>
        <w:rPr>
          <w:rFonts w:ascii="Consolas"/>
          <w:b/>
          <w:spacing w:val="-2"/>
          <w:sz w:val="24"/>
        </w:rPr>
        <w:t>Section</w:t>
      </w:r>
    </w:p>
    <w:p w14:paraId="45744E5D">
      <w:pPr>
        <w:pStyle w:val="8"/>
        <w:numPr>
          <w:ilvl w:val="0"/>
          <w:numId w:val="5"/>
        </w:numPr>
        <w:tabs>
          <w:tab w:val="left" w:pos="537"/>
        </w:tabs>
        <w:spacing w:before="139" w:after="0" w:line="240" w:lineRule="auto"/>
        <w:ind w:left="537" w:right="0" w:hanging="395"/>
        <w:jc w:val="left"/>
        <w:rPr>
          <w:rFonts w:ascii="Consolas"/>
          <w:b/>
          <w:sz w:val="24"/>
        </w:rPr>
      </w:pPr>
      <w:r>
        <w:rPr>
          <w:rFonts w:ascii="Consolas"/>
          <w:b/>
          <w:sz w:val="24"/>
        </w:rPr>
        <w:t xml:space="preserve">Student </w:t>
      </w:r>
      <w:r>
        <w:rPr>
          <w:rFonts w:ascii="Consolas"/>
          <w:b/>
          <w:spacing w:val="-2"/>
          <w:sz w:val="24"/>
        </w:rPr>
        <w:t>Section</w:t>
      </w:r>
    </w:p>
    <w:p w14:paraId="4DD28DE8">
      <w:pPr>
        <w:pStyle w:val="8"/>
        <w:numPr>
          <w:ilvl w:val="0"/>
          <w:numId w:val="6"/>
        </w:numPr>
        <w:tabs>
          <w:tab w:val="left" w:pos="537"/>
        </w:tabs>
        <w:spacing w:before="139" w:after="0" w:line="240" w:lineRule="auto"/>
        <w:ind w:left="537" w:right="0" w:hanging="395"/>
        <w:jc w:val="left"/>
        <w:rPr>
          <w:rFonts w:ascii="Consolas"/>
          <w:b/>
          <w:sz w:val="24"/>
        </w:rPr>
      </w:pPr>
      <w:r>
        <w:rPr>
          <w:rFonts w:ascii="Consolas"/>
          <w:b/>
          <w:spacing w:val="-4"/>
          <w:sz w:val="24"/>
        </w:rPr>
        <w:t>Exit</w:t>
      </w:r>
    </w:p>
    <w:p w14:paraId="2025357A">
      <w:pPr>
        <w:spacing w:before="139"/>
        <w:ind w:left="142" w:right="0" w:firstLine="0"/>
        <w:jc w:val="left"/>
        <w:rPr>
          <w:b/>
          <w:sz w:val="24"/>
        </w:rPr>
      </w:pPr>
      <w:r>
        <w:rPr>
          <w:b/>
          <w:sz w:val="24"/>
        </w:rPr>
        <w:t xml:space="preserve">Enter choice: </w:t>
      </w:r>
      <w:r>
        <w:rPr>
          <w:b/>
          <w:spacing w:val="-10"/>
          <w:sz w:val="24"/>
        </w:rPr>
        <w:t>2</w:t>
      </w:r>
    </w:p>
    <w:p w14:paraId="3D5648DA">
      <w:pPr>
        <w:pStyle w:val="6"/>
        <w:spacing w:before="278"/>
        <w:ind w:left="0"/>
        <w:rPr>
          <w:b/>
        </w:rPr>
      </w:pPr>
    </w:p>
    <w:p w14:paraId="07891EBD">
      <w:pPr>
        <w:spacing w:before="0"/>
        <w:ind w:left="142" w:right="0" w:firstLine="0"/>
        <w:jc w:val="left"/>
        <w:rPr>
          <w:b/>
          <w:sz w:val="24"/>
        </w:rPr>
      </w:pPr>
      <w:r>
        <w:rPr>
          <w:b/>
          <w:sz w:val="24"/>
        </w:rPr>
        <w:t>--- STUDENT SECTION --</w:t>
      </w:r>
      <w:r>
        <w:rPr>
          <w:b/>
          <w:spacing w:val="-10"/>
          <w:sz w:val="24"/>
        </w:rPr>
        <w:t>-</w:t>
      </w:r>
    </w:p>
    <w:p w14:paraId="5C5B7F0E">
      <w:pPr>
        <w:pStyle w:val="8"/>
        <w:numPr>
          <w:ilvl w:val="0"/>
          <w:numId w:val="6"/>
        </w:numPr>
        <w:tabs>
          <w:tab w:val="left" w:pos="537"/>
        </w:tabs>
        <w:spacing w:before="139" w:after="0" w:line="240" w:lineRule="auto"/>
        <w:ind w:left="537" w:right="0" w:hanging="395"/>
        <w:jc w:val="left"/>
        <w:rPr>
          <w:rFonts w:ascii="Consolas"/>
          <w:b/>
          <w:sz w:val="24"/>
        </w:rPr>
      </w:pPr>
      <w:r>
        <w:rPr>
          <w:rFonts w:ascii="Consolas"/>
          <w:b/>
          <w:sz w:val="24"/>
        </w:rPr>
        <w:t xml:space="preserve">Add </w:t>
      </w:r>
      <w:r>
        <w:rPr>
          <w:rFonts w:ascii="Consolas"/>
          <w:b/>
          <w:spacing w:val="-2"/>
          <w:sz w:val="24"/>
        </w:rPr>
        <w:t>Student</w:t>
      </w:r>
    </w:p>
    <w:p w14:paraId="7343F013">
      <w:pPr>
        <w:pStyle w:val="8"/>
        <w:numPr>
          <w:ilvl w:val="0"/>
          <w:numId w:val="6"/>
        </w:numPr>
        <w:tabs>
          <w:tab w:val="left" w:pos="537"/>
        </w:tabs>
        <w:spacing w:before="139" w:after="0" w:line="240" w:lineRule="auto"/>
        <w:ind w:left="537" w:right="0" w:hanging="395"/>
        <w:jc w:val="left"/>
        <w:rPr>
          <w:rFonts w:ascii="Consolas"/>
          <w:b/>
          <w:sz w:val="24"/>
        </w:rPr>
      </w:pPr>
      <w:r>
        <w:rPr>
          <w:rFonts w:ascii="Consolas"/>
          <w:b/>
          <w:sz w:val="24"/>
        </w:rPr>
        <w:t xml:space="preserve">View </w:t>
      </w:r>
      <w:r>
        <w:rPr>
          <w:rFonts w:ascii="Consolas"/>
          <w:b/>
          <w:spacing w:val="-2"/>
          <w:sz w:val="24"/>
        </w:rPr>
        <w:t>Students</w:t>
      </w:r>
    </w:p>
    <w:p w14:paraId="2D37AFB7">
      <w:pPr>
        <w:pStyle w:val="8"/>
        <w:numPr>
          <w:ilvl w:val="0"/>
          <w:numId w:val="6"/>
        </w:numPr>
        <w:tabs>
          <w:tab w:val="left" w:pos="537"/>
        </w:tabs>
        <w:spacing w:before="139" w:after="0" w:line="240" w:lineRule="auto"/>
        <w:ind w:left="537" w:right="0" w:hanging="395"/>
        <w:jc w:val="left"/>
        <w:rPr>
          <w:rFonts w:ascii="Consolas"/>
          <w:b/>
          <w:sz w:val="24"/>
        </w:rPr>
      </w:pPr>
      <w:r>
        <w:rPr>
          <w:rFonts w:ascii="Consolas"/>
          <w:b/>
          <w:sz w:val="24"/>
        </w:rPr>
        <w:t xml:space="preserve">Update </w:t>
      </w:r>
      <w:r>
        <w:rPr>
          <w:rFonts w:ascii="Consolas"/>
          <w:b/>
          <w:spacing w:val="-2"/>
          <w:sz w:val="24"/>
        </w:rPr>
        <w:t>Student</w:t>
      </w:r>
    </w:p>
    <w:p w14:paraId="285DDF03">
      <w:pPr>
        <w:pStyle w:val="8"/>
        <w:numPr>
          <w:ilvl w:val="0"/>
          <w:numId w:val="6"/>
        </w:numPr>
        <w:tabs>
          <w:tab w:val="left" w:pos="537"/>
        </w:tabs>
        <w:spacing w:before="139" w:after="0" w:line="240" w:lineRule="auto"/>
        <w:ind w:left="537" w:right="0" w:hanging="395"/>
        <w:jc w:val="left"/>
        <w:rPr>
          <w:rFonts w:ascii="Consolas"/>
          <w:b/>
          <w:sz w:val="24"/>
        </w:rPr>
      </w:pPr>
      <w:r>
        <w:rPr>
          <w:rFonts w:ascii="Consolas"/>
          <w:b/>
          <w:sz w:val="24"/>
        </w:rPr>
        <w:t xml:space="preserve">Delete </w:t>
      </w:r>
      <w:r>
        <w:rPr>
          <w:rFonts w:ascii="Consolas"/>
          <w:b/>
          <w:spacing w:val="-2"/>
          <w:sz w:val="24"/>
        </w:rPr>
        <w:t>Student</w:t>
      </w:r>
    </w:p>
    <w:p w14:paraId="61994FB3">
      <w:pPr>
        <w:pStyle w:val="8"/>
        <w:numPr>
          <w:ilvl w:val="0"/>
          <w:numId w:val="6"/>
        </w:numPr>
        <w:tabs>
          <w:tab w:val="left" w:pos="537"/>
        </w:tabs>
        <w:spacing w:before="139" w:after="0" w:line="240" w:lineRule="auto"/>
        <w:ind w:left="537" w:right="0" w:hanging="395"/>
        <w:jc w:val="left"/>
        <w:rPr>
          <w:rFonts w:ascii="Consolas"/>
          <w:b/>
          <w:sz w:val="24"/>
        </w:rPr>
      </w:pPr>
      <w:r>
        <w:rPr>
          <w:rFonts w:ascii="Consolas"/>
          <w:b/>
          <w:sz w:val="24"/>
        </w:rPr>
        <w:t xml:space="preserve">Add </w:t>
      </w:r>
      <w:r>
        <w:rPr>
          <w:rFonts w:ascii="Consolas"/>
          <w:b/>
          <w:spacing w:val="-2"/>
          <w:sz w:val="24"/>
        </w:rPr>
        <w:t>Marks</w:t>
      </w:r>
    </w:p>
    <w:p w14:paraId="616B02F9">
      <w:pPr>
        <w:pStyle w:val="8"/>
        <w:numPr>
          <w:ilvl w:val="0"/>
          <w:numId w:val="6"/>
        </w:numPr>
        <w:tabs>
          <w:tab w:val="left" w:pos="537"/>
        </w:tabs>
        <w:spacing w:before="139" w:after="0" w:line="240" w:lineRule="auto"/>
        <w:ind w:left="537" w:right="0" w:hanging="395"/>
        <w:jc w:val="left"/>
        <w:rPr>
          <w:rFonts w:ascii="Consolas"/>
          <w:b/>
          <w:sz w:val="24"/>
        </w:rPr>
      </w:pPr>
      <w:r>
        <w:rPr>
          <w:rFonts w:ascii="Consolas"/>
          <w:b/>
          <w:sz w:val="24"/>
        </w:rPr>
        <w:t xml:space="preserve">View </w:t>
      </w:r>
      <w:r>
        <w:rPr>
          <w:rFonts w:ascii="Consolas"/>
          <w:b/>
          <w:spacing w:val="-2"/>
          <w:sz w:val="24"/>
        </w:rPr>
        <w:t>Marks</w:t>
      </w:r>
    </w:p>
    <w:p w14:paraId="50CEEAC5">
      <w:pPr>
        <w:pStyle w:val="8"/>
        <w:numPr>
          <w:ilvl w:val="0"/>
          <w:numId w:val="6"/>
        </w:numPr>
        <w:tabs>
          <w:tab w:val="left" w:pos="537"/>
        </w:tabs>
        <w:spacing w:before="139" w:after="0" w:line="240" w:lineRule="auto"/>
        <w:ind w:left="537" w:right="0" w:hanging="395"/>
        <w:jc w:val="left"/>
        <w:rPr>
          <w:rFonts w:ascii="Consolas"/>
          <w:b/>
          <w:sz w:val="24"/>
        </w:rPr>
      </w:pPr>
      <w:r>
        <w:rPr>
          <w:rFonts w:ascii="Consolas"/>
          <w:b/>
          <w:sz w:val="24"/>
        </w:rPr>
        <w:t xml:space="preserve">Mark </w:t>
      </w:r>
      <w:r>
        <w:rPr>
          <w:rFonts w:ascii="Consolas"/>
          <w:b/>
          <w:spacing w:val="-2"/>
          <w:sz w:val="24"/>
        </w:rPr>
        <w:t>Attendance</w:t>
      </w:r>
    </w:p>
    <w:p w14:paraId="0BDA95F8">
      <w:pPr>
        <w:pStyle w:val="8"/>
        <w:numPr>
          <w:ilvl w:val="0"/>
          <w:numId w:val="6"/>
        </w:numPr>
        <w:tabs>
          <w:tab w:val="left" w:pos="537"/>
        </w:tabs>
        <w:spacing w:before="139" w:after="0" w:line="240" w:lineRule="auto"/>
        <w:ind w:left="537" w:right="0" w:hanging="395"/>
        <w:jc w:val="left"/>
        <w:rPr>
          <w:rFonts w:ascii="Consolas"/>
          <w:b/>
          <w:sz w:val="24"/>
        </w:rPr>
      </w:pPr>
      <w:r>
        <w:rPr>
          <w:rFonts w:ascii="Consolas"/>
          <w:b/>
          <w:sz w:val="24"/>
        </w:rPr>
        <w:t xml:space="preserve">View </w:t>
      </w:r>
      <w:r>
        <w:rPr>
          <w:rFonts w:ascii="Consolas"/>
          <w:b/>
          <w:spacing w:val="-2"/>
          <w:sz w:val="24"/>
        </w:rPr>
        <w:t>Attendance</w:t>
      </w:r>
    </w:p>
    <w:p w14:paraId="63EA607B">
      <w:pPr>
        <w:pStyle w:val="8"/>
        <w:numPr>
          <w:ilvl w:val="0"/>
          <w:numId w:val="7"/>
        </w:numPr>
        <w:tabs>
          <w:tab w:val="left" w:pos="537"/>
        </w:tabs>
        <w:spacing w:before="139" w:after="0" w:line="240" w:lineRule="auto"/>
        <w:ind w:left="537" w:right="0" w:hanging="395"/>
        <w:jc w:val="left"/>
        <w:rPr>
          <w:rFonts w:ascii="Consolas"/>
          <w:b/>
          <w:sz w:val="24"/>
        </w:rPr>
      </w:pPr>
      <w:r>
        <w:rPr>
          <w:rFonts w:ascii="Consolas"/>
          <w:b/>
          <w:spacing w:val="-4"/>
          <w:sz w:val="24"/>
        </w:rPr>
        <w:t>Back</w:t>
      </w:r>
    </w:p>
    <w:p w14:paraId="652EC6A9">
      <w:pPr>
        <w:spacing w:before="139"/>
        <w:ind w:left="142" w:right="0" w:firstLine="0"/>
        <w:jc w:val="left"/>
        <w:rPr>
          <w:b/>
          <w:sz w:val="24"/>
        </w:rPr>
      </w:pPr>
      <w:r>
        <w:rPr>
          <w:b/>
          <w:sz w:val="24"/>
        </w:rPr>
        <w:t xml:space="preserve">Enter choice: </w:t>
      </w:r>
      <w:r>
        <w:rPr>
          <w:b/>
          <w:spacing w:val="-10"/>
          <w:sz w:val="24"/>
        </w:rPr>
        <w:t>1</w:t>
      </w:r>
    </w:p>
    <w:p w14:paraId="017EDBEF">
      <w:pPr>
        <w:pStyle w:val="6"/>
        <w:spacing w:before="278"/>
        <w:ind w:left="0"/>
        <w:rPr>
          <w:b/>
        </w:rPr>
      </w:pPr>
    </w:p>
    <w:p w14:paraId="0750C6FE">
      <w:pPr>
        <w:spacing w:before="0"/>
        <w:ind w:left="142" w:right="0" w:firstLine="0"/>
        <w:jc w:val="left"/>
        <w:rPr>
          <w:b/>
          <w:sz w:val="24"/>
        </w:rPr>
      </w:pPr>
      <w:r>
        <w:rPr>
          <w:b/>
          <w:sz w:val="24"/>
        </w:rPr>
        <w:t xml:space="preserve">Admission No: </w:t>
      </w:r>
      <w:r>
        <w:rPr>
          <w:b/>
          <w:spacing w:val="-4"/>
          <w:sz w:val="24"/>
        </w:rPr>
        <w:t>1001</w:t>
      </w:r>
    </w:p>
    <w:p w14:paraId="79AAAFDD">
      <w:pPr>
        <w:spacing w:before="139"/>
        <w:ind w:left="142" w:right="0" w:firstLine="0"/>
        <w:jc w:val="left"/>
        <w:rPr>
          <w:b/>
          <w:sz w:val="24"/>
        </w:rPr>
      </w:pPr>
      <w:r>
        <w:rPr>
          <w:b/>
          <w:sz w:val="24"/>
        </w:rPr>
        <w:t xml:space="preserve">Roll No: </w:t>
      </w:r>
      <w:r>
        <w:rPr>
          <w:b/>
          <w:spacing w:val="-5"/>
          <w:sz w:val="24"/>
        </w:rPr>
        <w:t>12</w:t>
      </w:r>
    </w:p>
    <w:p w14:paraId="10348824">
      <w:pPr>
        <w:spacing w:before="139" w:line="357" w:lineRule="auto"/>
        <w:ind w:left="142" w:right="7309" w:firstLine="0"/>
        <w:jc w:val="left"/>
        <w:rPr>
          <w:b/>
          <w:sz w:val="24"/>
        </w:rPr>
      </w:pPr>
      <w:r>
        <w:rPr>
          <w:b/>
          <w:sz w:val="24"/>
        </w:rPr>
        <w:t>Name:</w:t>
      </w:r>
      <w:r>
        <w:rPr>
          <w:b/>
          <w:spacing w:val="-19"/>
          <w:sz w:val="24"/>
        </w:rPr>
        <w:t xml:space="preserve"> </w:t>
      </w:r>
      <w:r>
        <w:rPr>
          <w:b/>
          <w:sz w:val="24"/>
        </w:rPr>
        <w:t>Riya</w:t>
      </w:r>
      <w:r>
        <w:rPr>
          <w:b/>
          <w:spacing w:val="-19"/>
          <w:sz w:val="24"/>
        </w:rPr>
        <w:t xml:space="preserve"> </w:t>
      </w:r>
      <w:r>
        <w:rPr>
          <w:b/>
          <w:sz w:val="24"/>
        </w:rPr>
        <w:t>Sharma Class: 12</w:t>
      </w:r>
    </w:p>
    <w:p w14:paraId="5086EE09">
      <w:pPr>
        <w:spacing w:before="3"/>
        <w:ind w:left="142" w:right="0" w:firstLine="0"/>
        <w:jc w:val="left"/>
        <w:rPr>
          <w:b/>
          <w:sz w:val="24"/>
        </w:rPr>
      </w:pPr>
      <w:r>
        <w:rPr>
          <w:b/>
          <w:sz w:val="24"/>
        </w:rPr>
        <w:t xml:space="preserve">Section: </w:t>
      </w:r>
      <w:r>
        <w:rPr>
          <w:b/>
          <w:spacing w:val="-10"/>
          <w:sz w:val="24"/>
        </w:rPr>
        <w:t>C</w:t>
      </w:r>
    </w:p>
    <w:p w14:paraId="6C23D8A5">
      <w:pPr>
        <w:spacing w:before="139"/>
        <w:ind w:left="142" w:right="0" w:firstLine="0"/>
        <w:jc w:val="left"/>
        <w:rPr>
          <w:b/>
          <w:sz w:val="24"/>
        </w:rPr>
      </w:pPr>
      <w:r>
        <w:rPr>
          <w:b/>
          <w:sz w:val="24"/>
        </w:rPr>
        <w:t xml:space="preserve">Contact No: </w:t>
      </w:r>
      <w:r>
        <w:rPr>
          <w:b/>
          <w:spacing w:val="-2"/>
          <w:sz w:val="24"/>
        </w:rPr>
        <w:t>9876543210</w:t>
      </w:r>
    </w:p>
    <w:p w14:paraId="655D7AAA">
      <w:pPr>
        <w:spacing w:before="139"/>
        <w:ind w:left="142" w:right="0" w:firstLine="0"/>
        <w:jc w:val="left"/>
        <w:rPr>
          <w:b/>
          <w:sz w:val="24"/>
        </w:rPr>
      </w:pPr>
      <w:r>
        <w:rPr>
          <w:b/>
          <w:sz w:val="24"/>
        </w:rPr>
        <w:t xml:space="preserve">Student added </w:t>
      </w:r>
      <w:r>
        <w:rPr>
          <w:b/>
          <w:spacing w:val="-2"/>
          <w:sz w:val="24"/>
        </w:rPr>
        <w:t>successfully!</w:t>
      </w:r>
    </w:p>
    <w:p w14:paraId="1A55515C">
      <w:pPr>
        <w:spacing w:before="139"/>
        <w:ind w:left="142" w:right="0" w:firstLine="0"/>
        <w:jc w:val="left"/>
        <w:rPr>
          <w:b/>
          <w:sz w:val="24"/>
        </w:rPr>
      </w:pPr>
      <w:r>
        <w:rPr>
          <w:b/>
          <w:sz w:val="24"/>
        </w:rPr>
        <w:t>-------------------------------------------</w:t>
      </w:r>
      <w:r>
        <w:rPr>
          <w:b/>
          <w:spacing w:val="-10"/>
          <w:sz w:val="24"/>
        </w:rPr>
        <w:t>-</w:t>
      </w:r>
    </w:p>
    <w:p w14:paraId="45EC03A5">
      <w:pPr>
        <w:pStyle w:val="6"/>
        <w:spacing w:before="278"/>
        <w:ind w:left="0"/>
        <w:rPr>
          <w:b/>
        </w:rPr>
      </w:pPr>
    </w:p>
    <w:p w14:paraId="054CAE96">
      <w:pPr>
        <w:spacing w:before="0"/>
        <w:ind w:left="142" w:right="0" w:firstLine="0"/>
        <w:jc w:val="left"/>
        <w:rPr>
          <w:b/>
          <w:sz w:val="24"/>
        </w:rPr>
      </w:pPr>
      <w:r>
        <w:rPr>
          <w:b/>
          <w:sz w:val="24"/>
        </w:rPr>
        <w:t xml:space="preserve">Enter choice: </w:t>
      </w:r>
      <w:r>
        <w:rPr>
          <w:b/>
          <w:spacing w:val="-10"/>
          <w:sz w:val="24"/>
        </w:rPr>
        <w:t>2</w:t>
      </w:r>
    </w:p>
    <w:p w14:paraId="05B64DC6">
      <w:pPr>
        <w:spacing w:before="139"/>
        <w:ind w:left="142" w:right="0" w:firstLine="0"/>
        <w:jc w:val="left"/>
        <w:rPr>
          <w:b/>
          <w:sz w:val="24"/>
        </w:rPr>
      </w:pPr>
      <w:r>
        <w:rPr>
          <w:b/>
          <w:sz w:val="24"/>
        </w:rPr>
        <w:t>--- LIST OF STUDENTS --</w:t>
      </w:r>
      <w:r>
        <w:rPr>
          <w:b/>
          <w:spacing w:val="-10"/>
          <w:sz w:val="24"/>
        </w:rPr>
        <w:t>-</w:t>
      </w:r>
    </w:p>
    <w:p w14:paraId="231D84BB">
      <w:pPr>
        <w:spacing w:after="0"/>
        <w:jc w:val="left"/>
        <w:rPr>
          <w:b/>
          <w:sz w:val="24"/>
        </w:rPr>
        <w:sectPr>
          <w:pgSz w:w="11920" w:h="16860"/>
          <w:pgMar w:top="1320" w:right="566" w:bottom="280" w:left="1133" w:header="720" w:footer="720" w:gutter="0"/>
          <w:pgBorders>
            <w:top w:val="threeDEngrave" w:color="auto" w:sz="36" w:space="1"/>
            <w:left w:val="threeDEngrave" w:color="auto" w:sz="36" w:space="4"/>
            <w:bottom w:val="threeDEngrave" w:color="auto" w:sz="36" w:space="1"/>
            <w:right w:val="threeDEngrave" w:color="auto" w:sz="36" w:space="4"/>
          </w:pgBorders>
          <w:cols w:space="720" w:num="1"/>
        </w:sectPr>
      </w:pPr>
    </w:p>
    <w:p w14:paraId="02FB7272">
      <w:pPr>
        <w:tabs>
          <w:tab w:val="left" w:pos="1725"/>
          <w:tab w:val="left" w:pos="3176"/>
          <w:tab w:val="left" w:pos="5815"/>
          <w:tab w:val="left" w:pos="7399"/>
          <w:tab w:val="left" w:pos="8586"/>
        </w:tabs>
        <w:spacing w:before="41"/>
        <w:ind w:left="142" w:right="574" w:firstLine="0"/>
        <w:jc w:val="left"/>
        <w:rPr>
          <w:b/>
          <w:sz w:val="24"/>
        </w:rPr>
      </w:pPr>
      <w:r>
        <w:rPr>
          <w:b/>
          <w:sz w:val="24"/>
        </w:rPr>
        <w:t>Adm: 1001</w:t>
      </w:r>
      <w:r>
        <w:rPr>
          <w:b/>
          <w:sz w:val="24"/>
        </w:rPr>
        <w:tab/>
      </w:r>
      <w:r>
        <w:rPr>
          <w:b/>
          <w:sz w:val="24"/>
        </w:rPr>
        <w:t>Roll: 12</w:t>
      </w:r>
      <w:r>
        <w:rPr>
          <w:b/>
          <w:sz w:val="24"/>
        </w:rPr>
        <w:tab/>
      </w:r>
      <w:r>
        <w:rPr>
          <w:b/>
          <w:sz w:val="24"/>
        </w:rPr>
        <w:t>Name: Riya Sharma</w:t>
      </w:r>
      <w:r>
        <w:rPr>
          <w:b/>
          <w:sz w:val="24"/>
        </w:rPr>
        <w:tab/>
      </w:r>
      <w:r>
        <w:rPr>
          <w:b/>
          <w:sz w:val="24"/>
        </w:rPr>
        <w:t>Class: 12</w:t>
      </w:r>
      <w:r>
        <w:rPr>
          <w:b/>
          <w:sz w:val="24"/>
        </w:rPr>
        <w:tab/>
      </w:r>
      <w:r>
        <w:rPr>
          <w:b/>
          <w:sz w:val="24"/>
        </w:rPr>
        <w:t>Sec: C</w:t>
      </w:r>
      <w:r>
        <w:rPr>
          <w:b/>
          <w:sz w:val="24"/>
        </w:rPr>
        <w:tab/>
      </w:r>
      <w:r>
        <w:rPr>
          <w:b/>
          <w:spacing w:val="-2"/>
          <w:sz w:val="24"/>
        </w:rPr>
        <w:t>Contact: 9876543210</w:t>
      </w:r>
    </w:p>
    <w:p w14:paraId="32733235">
      <w:pPr>
        <w:pStyle w:val="6"/>
        <w:spacing w:before="277"/>
        <w:ind w:left="0"/>
        <w:rPr>
          <w:b/>
        </w:rPr>
      </w:pPr>
    </w:p>
    <w:p w14:paraId="2C6DF968">
      <w:pPr>
        <w:spacing w:before="1"/>
        <w:ind w:left="142" w:right="0" w:firstLine="0"/>
        <w:jc w:val="left"/>
        <w:rPr>
          <w:b/>
          <w:sz w:val="24"/>
        </w:rPr>
      </w:pPr>
      <w:r>
        <w:rPr>
          <w:b/>
          <w:sz w:val="24"/>
        </w:rPr>
        <w:t>-------------------------------------------</w:t>
      </w:r>
      <w:r>
        <w:rPr>
          <w:b/>
          <w:spacing w:val="-10"/>
          <w:sz w:val="24"/>
        </w:rPr>
        <w:t>-</w:t>
      </w:r>
    </w:p>
    <w:p w14:paraId="5A2E0BBC">
      <w:pPr>
        <w:spacing w:before="139"/>
        <w:ind w:left="142" w:right="0" w:firstLine="0"/>
        <w:jc w:val="left"/>
        <w:rPr>
          <w:b/>
          <w:sz w:val="24"/>
        </w:rPr>
      </w:pPr>
      <w:r>
        <w:rPr>
          <w:b/>
          <w:sz w:val="24"/>
        </w:rPr>
        <w:t xml:space="preserve">Enter choice: </w:t>
      </w:r>
      <w:r>
        <w:rPr>
          <w:b/>
          <w:spacing w:val="-10"/>
          <w:sz w:val="24"/>
        </w:rPr>
        <w:t>5</w:t>
      </w:r>
    </w:p>
    <w:p w14:paraId="58F7E4D0">
      <w:pPr>
        <w:spacing w:before="139"/>
        <w:ind w:left="142" w:right="0" w:firstLine="0"/>
        <w:jc w:val="left"/>
        <w:rPr>
          <w:b/>
          <w:sz w:val="24"/>
        </w:rPr>
      </w:pPr>
      <w:r>
        <w:rPr>
          <w:b/>
          <w:sz w:val="24"/>
        </w:rPr>
        <w:t xml:space="preserve">Admission No: </w:t>
      </w:r>
      <w:r>
        <w:rPr>
          <w:b/>
          <w:spacing w:val="-4"/>
          <w:sz w:val="24"/>
        </w:rPr>
        <w:t>1001</w:t>
      </w:r>
    </w:p>
    <w:p w14:paraId="65C994F4">
      <w:pPr>
        <w:spacing w:before="139" w:line="357" w:lineRule="auto"/>
        <w:ind w:left="142" w:right="6243" w:firstLine="0"/>
        <w:jc w:val="left"/>
        <w:rPr>
          <w:b/>
          <w:sz w:val="24"/>
        </w:rPr>
      </w:pPr>
      <w:r>
        <w:rPr>
          <w:b/>
          <w:sz w:val="24"/>
        </w:rPr>
        <w:t>Subject:</w:t>
      </w:r>
      <w:r>
        <w:rPr>
          <w:b/>
          <w:spacing w:val="-19"/>
          <w:sz w:val="24"/>
        </w:rPr>
        <w:t xml:space="preserve"> </w:t>
      </w:r>
      <w:r>
        <w:rPr>
          <w:b/>
          <w:sz w:val="24"/>
        </w:rPr>
        <w:t>Computer</w:t>
      </w:r>
      <w:r>
        <w:rPr>
          <w:b/>
          <w:spacing w:val="-19"/>
          <w:sz w:val="24"/>
        </w:rPr>
        <w:t xml:space="preserve"> </w:t>
      </w:r>
      <w:r>
        <w:rPr>
          <w:b/>
          <w:sz w:val="24"/>
        </w:rPr>
        <w:t>Science Marks: 95</w:t>
      </w:r>
    </w:p>
    <w:p w14:paraId="197F125D">
      <w:pPr>
        <w:spacing w:before="2"/>
        <w:ind w:left="142" w:right="0" w:firstLine="0"/>
        <w:jc w:val="left"/>
        <w:rPr>
          <w:b/>
          <w:sz w:val="24"/>
        </w:rPr>
      </w:pPr>
      <w:r>
        <w:rPr>
          <w:b/>
          <w:sz w:val="24"/>
        </w:rPr>
        <w:t xml:space="preserve">Marks added </w:t>
      </w:r>
      <w:r>
        <w:rPr>
          <w:b/>
          <w:spacing w:val="-2"/>
          <w:sz w:val="24"/>
        </w:rPr>
        <w:t>successfully!</w:t>
      </w:r>
    </w:p>
    <w:p w14:paraId="007146BC">
      <w:pPr>
        <w:spacing w:before="139"/>
        <w:ind w:left="142" w:right="0" w:firstLine="0"/>
        <w:jc w:val="left"/>
        <w:rPr>
          <w:b/>
          <w:sz w:val="24"/>
        </w:rPr>
      </w:pPr>
      <w:r>
        <w:rPr>
          <w:b/>
          <w:sz w:val="24"/>
        </w:rPr>
        <w:t>-------------------------------------------</w:t>
      </w:r>
      <w:r>
        <w:rPr>
          <w:b/>
          <w:spacing w:val="-10"/>
          <w:sz w:val="24"/>
        </w:rPr>
        <w:t>-</w:t>
      </w:r>
    </w:p>
    <w:p w14:paraId="28DAED1A">
      <w:pPr>
        <w:pStyle w:val="6"/>
        <w:spacing w:before="278"/>
        <w:ind w:left="0"/>
        <w:rPr>
          <w:b/>
        </w:rPr>
      </w:pPr>
    </w:p>
    <w:p w14:paraId="192F9B38">
      <w:pPr>
        <w:spacing w:before="0"/>
        <w:ind w:left="142" w:right="0" w:firstLine="0"/>
        <w:jc w:val="left"/>
        <w:rPr>
          <w:b/>
          <w:sz w:val="24"/>
        </w:rPr>
      </w:pPr>
      <w:r>
        <w:rPr>
          <w:b/>
          <w:sz w:val="24"/>
        </w:rPr>
        <w:t xml:space="preserve">Enter choice: </w:t>
      </w:r>
      <w:r>
        <w:rPr>
          <w:b/>
          <w:spacing w:val="-10"/>
          <w:sz w:val="24"/>
        </w:rPr>
        <w:t>6</w:t>
      </w:r>
    </w:p>
    <w:p w14:paraId="26D67C2C">
      <w:pPr>
        <w:spacing w:before="139"/>
        <w:ind w:left="142" w:right="0" w:firstLine="0"/>
        <w:jc w:val="left"/>
        <w:rPr>
          <w:b/>
          <w:sz w:val="24"/>
        </w:rPr>
      </w:pPr>
      <w:r>
        <w:rPr>
          <w:b/>
          <w:sz w:val="24"/>
        </w:rPr>
        <w:t xml:space="preserve">Admission No: </w:t>
      </w:r>
      <w:r>
        <w:rPr>
          <w:b/>
          <w:spacing w:val="-4"/>
          <w:sz w:val="24"/>
        </w:rPr>
        <w:t>1001</w:t>
      </w:r>
    </w:p>
    <w:p w14:paraId="79436F0F">
      <w:pPr>
        <w:tabs>
          <w:tab w:val="left" w:pos="1725"/>
          <w:tab w:val="left" w:pos="3836"/>
        </w:tabs>
        <w:spacing w:before="139" w:line="357" w:lineRule="auto"/>
        <w:ind w:left="142" w:right="5193" w:firstLine="0"/>
        <w:jc w:val="left"/>
        <w:rPr>
          <w:b/>
          <w:sz w:val="24"/>
        </w:rPr>
      </w:pPr>
      <w:r>
        <w:rPr>
          <w:b/>
          <w:sz w:val="24"/>
        </w:rPr>
        <w:t>Subject: Computer Science</w:t>
      </w:r>
      <w:r>
        <w:rPr>
          <w:b/>
          <w:sz w:val="24"/>
        </w:rPr>
        <w:tab/>
      </w:r>
      <w:r>
        <w:rPr>
          <w:b/>
          <w:sz w:val="24"/>
        </w:rPr>
        <w:t>Marks:</w:t>
      </w:r>
      <w:r>
        <w:rPr>
          <w:b/>
          <w:spacing w:val="-33"/>
          <w:sz w:val="24"/>
        </w:rPr>
        <w:t xml:space="preserve"> </w:t>
      </w:r>
      <w:r>
        <w:rPr>
          <w:b/>
          <w:sz w:val="24"/>
        </w:rPr>
        <w:t>95 Total: 95</w:t>
      </w:r>
      <w:r>
        <w:rPr>
          <w:b/>
          <w:sz w:val="24"/>
        </w:rPr>
        <w:tab/>
      </w:r>
      <w:r>
        <w:rPr>
          <w:b/>
          <w:sz w:val="24"/>
        </w:rPr>
        <w:t>Average: 95.00</w:t>
      </w:r>
    </w:p>
    <w:p w14:paraId="00EAC3DB">
      <w:pPr>
        <w:pStyle w:val="6"/>
        <w:spacing w:before="142"/>
        <w:ind w:left="0"/>
        <w:rPr>
          <w:b/>
        </w:rPr>
      </w:pPr>
    </w:p>
    <w:p w14:paraId="7788C72B">
      <w:pPr>
        <w:spacing w:before="0"/>
        <w:ind w:left="142" w:right="0" w:firstLine="0"/>
        <w:jc w:val="left"/>
        <w:rPr>
          <w:b/>
          <w:sz w:val="24"/>
        </w:rPr>
      </w:pPr>
      <w:r>
        <w:rPr>
          <w:b/>
          <w:sz w:val="24"/>
        </w:rPr>
        <w:t>-------------------------------------------</w:t>
      </w:r>
      <w:r>
        <w:rPr>
          <w:b/>
          <w:spacing w:val="-10"/>
          <w:sz w:val="24"/>
        </w:rPr>
        <w:t>-</w:t>
      </w:r>
    </w:p>
    <w:p w14:paraId="00437736">
      <w:pPr>
        <w:spacing w:before="139"/>
        <w:ind w:left="142" w:right="0" w:firstLine="0"/>
        <w:jc w:val="left"/>
        <w:rPr>
          <w:b/>
          <w:sz w:val="24"/>
        </w:rPr>
      </w:pPr>
      <w:r>
        <w:rPr>
          <w:b/>
          <w:sz w:val="24"/>
        </w:rPr>
        <w:t xml:space="preserve">Enter choice: </w:t>
      </w:r>
      <w:r>
        <w:rPr>
          <w:b/>
          <w:spacing w:val="-10"/>
          <w:sz w:val="24"/>
        </w:rPr>
        <w:t>7</w:t>
      </w:r>
    </w:p>
    <w:p w14:paraId="708ED79A">
      <w:pPr>
        <w:spacing w:before="139"/>
        <w:ind w:left="142" w:right="0" w:firstLine="0"/>
        <w:jc w:val="left"/>
        <w:rPr>
          <w:b/>
          <w:sz w:val="24"/>
        </w:rPr>
      </w:pPr>
      <w:r>
        <w:rPr>
          <w:b/>
          <w:sz w:val="24"/>
        </w:rPr>
        <w:t xml:space="preserve">Admission No: </w:t>
      </w:r>
      <w:r>
        <w:rPr>
          <w:b/>
          <w:spacing w:val="-4"/>
          <w:sz w:val="24"/>
        </w:rPr>
        <w:t>1001</w:t>
      </w:r>
    </w:p>
    <w:p w14:paraId="2118A927">
      <w:pPr>
        <w:spacing w:before="139" w:line="357" w:lineRule="auto"/>
        <w:ind w:left="142" w:right="4106" w:firstLine="0"/>
        <w:jc w:val="left"/>
        <w:rPr>
          <w:b/>
          <w:sz w:val="24"/>
        </w:rPr>
      </w:pPr>
      <w:r>
        <w:rPr>
          <w:b/>
          <w:sz w:val="24"/>
        </w:rPr>
        <w:t>Date</w:t>
      </w:r>
      <w:r>
        <w:rPr>
          <w:b/>
          <w:spacing w:val="-8"/>
          <w:sz w:val="24"/>
        </w:rPr>
        <w:t xml:space="preserve"> </w:t>
      </w:r>
      <w:r>
        <w:rPr>
          <w:b/>
          <w:sz w:val="24"/>
        </w:rPr>
        <w:t>(YYYY-MM-DD)</w:t>
      </w:r>
      <w:r>
        <w:rPr>
          <w:b/>
          <w:spacing w:val="-8"/>
          <w:sz w:val="24"/>
        </w:rPr>
        <w:t xml:space="preserve"> </w:t>
      </w:r>
      <w:r>
        <w:rPr>
          <w:b/>
          <w:sz w:val="24"/>
        </w:rPr>
        <w:t>leave</w:t>
      </w:r>
      <w:r>
        <w:rPr>
          <w:b/>
          <w:spacing w:val="-8"/>
          <w:sz w:val="24"/>
        </w:rPr>
        <w:t xml:space="preserve"> </w:t>
      </w:r>
      <w:r>
        <w:rPr>
          <w:b/>
          <w:sz w:val="24"/>
        </w:rPr>
        <w:t>blank</w:t>
      </w:r>
      <w:r>
        <w:rPr>
          <w:b/>
          <w:spacing w:val="-8"/>
          <w:sz w:val="24"/>
        </w:rPr>
        <w:t xml:space="preserve"> </w:t>
      </w:r>
      <w:r>
        <w:rPr>
          <w:b/>
          <w:sz w:val="24"/>
        </w:rPr>
        <w:t>for</w:t>
      </w:r>
      <w:r>
        <w:rPr>
          <w:b/>
          <w:spacing w:val="-8"/>
          <w:sz w:val="24"/>
        </w:rPr>
        <w:t xml:space="preserve"> </w:t>
      </w:r>
      <w:r>
        <w:rPr>
          <w:b/>
          <w:sz w:val="24"/>
        </w:rPr>
        <w:t>today: Status (present/absent): present</w:t>
      </w:r>
    </w:p>
    <w:p w14:paraId="1DB5F387">
      <w:pPr>
        <w:spacing w:before="2"/>
        <w:ind w:left="142" w:right="0" w:firstLine="0"/>
        <w:jc w:val="left"/>
        <w:rPr>
          <w:b/>
          <w:sz w:val="24"/>
        </w:rPr>
      </w:pPr>
      <w:r>
        <w:rPr>
          <w:b/>
          <w:sz w:val="24"/>
        </w:rPr>
        <w:t xml:space="preserve">Attendance recorded </w:t>
      </w:r>
      <w:r>
        <w:rPr>
          <w:b/>
          <w:spacing w:val="-2"/>
          <w:sz w:val="24"/>
        </w:rPr>
        <w:t>successfully!</w:t>
      </w:r>
    </w:p>
    <w:p w14:paraId="4DBA4369">
      <w:pPr>
        <w:pStyle w:val="6"/>
        <w:spacing w:before="278"/>
        <w:ind w:left="0"/>
        <w:rPr>
          <w:b/>
        </w:rPr>
      </w:pPr>
    </w:p>
    <w:p w14:paraId="04AA6CE3">
      <w:pPr>
        <w:spacing w:before="0"/>
        <w:ind w:left="142" w:right="0" w:firstLine="0"/>
        <w:jc w:val="left"/>
        <w:rPr>
          <w:b/>
          <w:sz w:val="24"/>
        </w:rPr>
      </w:pPr>
      <w:r>
        <w:rPr>
          <w:b/>
          <w:sz w:val="24"/>
        </w:rPr>
        <w:t>-------------------------------------------</w:t>
      </w:r>
      <w:r>
        <w:rPr>
          <w:b/>
          <w:spacing w:val="-10"/>
          <w:sz w:val="24"/>
        </w:rPr>
        <w:t>-</w:t>
      </w:r>
    </w:p>
    <w:p w14:paraId="7E43C5B9">
      <w:pPr>
        <w:spacing w:before="139"/>
        <w:ind w:left="142" w:right="0" w:firstLine="0"/>
        <w:jc w:val="left"/>
        <w:rPr>
          <w:b/>
          <w:sz w:val="24"/>
        </w:rPr>
      </w:pPr>
      <w:r>
        <w:rPr>
          <w:b/>
          <w:sz w:val="24"/>
        </w:rPr>
        <w:t xml:space="preserve">Enter choice: </w:t>
      </w:r>
      <w:r>
        <w:rPr>
          <w:b/>
          <w:spacing w:val="-10"/>
          <w:sz w:val="24"/>
        </w:rPr>
        <w:t>8</w:t>
      </w:r>
    </w:p>
    <w:p w14:paraId="0CDE5713">
      <w:pPr>
        <w:spacing w:before="139"/>
        <w:ind w:left="142" w:right="0" w:firstLine="0"/>
        <w:jc w:val="left"/>
        <w:rPr>
          <w:b/>
          <w:sz w:val="24"/>
        </w:rPr>
      </w:pPr>
      <w:r>
        <w:rPr>
          <w:b/>
          <w:sz w:val="24"/>
        </w:rPr>
        <w:t xml:space="preserve">Admission No: </w:t>
      </w:r>
      <w:r>
        <w:rPr>
          <w:b/>
          <w:spacing w:val="-4"/>
          <w:sz w:val="24"/>
        </w:rPr>
        <w:t>1001</w:t>
      </w:r>
    </w:p>
    <w:p w14:paraId="7A796089">
      <w:pPr>
        <w:tabs>
          <w:tab w:val="left" w:pos="1857"/>
        </w:tabs>
        <w:spacing w:before="139"/>
        <w:ind w:left="142" w:right="0" w:firstLine="0"/>
        <w:jc w:val="left"/>
        <w:rPr>
          <w:b/>
          <w:sz w:val="24"/>
        </w:rPr>
      </w:pPr>
      <w:r>
        <w:rPr>
          <w:b/>
          <w:sz w:val="24"/>
        </w:rPr>
        <w:t>2025-11-</w:t>
      </w:r>
      <w:r>
        <w:rPr>
          <w:b/>
          <w:spacing w:val="-5"/>
          <w:sz w:val="24"/>
        </w:rPr>
        <w:t>05</w:t>
      </w:r>
      <w:r>
        <w:rPr>
          <w:b/>
          <w:sz w:val="24"/>
        </w:rPr>
        <w:tab/>
      </w:r>
      <w:r>
        <w:rPr>
          <w:b/>
          <w:spacing w:val="-2"/>
          <w:sz w:val="24"/>
        </w:rPr>
        <w:t>present</w:t>
      </w:r>
    </w:p>
    <w:p w14:paraId="52F73910">
      <w:pPr>
        <w:pStyle w:val="6"/>
        <w:spacing w:before="278"/>
        <w:ind w:left="0"/>
        <w:rPr>
          <w:b/>
        </w:rPr>
      </w:pPr>
    </w:p>
    <w:p w14:paraId="6BC9E322">
      <w:pPr>
        <w:spacing w:before="0"/>
        <w:ind w:left="142" w:right="0" w:firstLine="0"/>
        <w:jc w:val="left"/>
        <w:rPr>
          <w:b/>
          <w:sz w:val="24"/>
        </w:rPr>
      </w:pPr>
      <w:r>
        <w:rPr>
          <w:b/>
          <w:sz w:val="24"/>
        </w:rPr>
        <w:t>-------------------------------------------</w:t>
      </w:r>
      <w:r>
        <w:rPr>
          <w:b/>
          <w:spacing w:val="-10"/>
          <w:sz w:val="24"/>
        </w:rPr>
        <w:t>-</w:t>
      </w:r>
    </w:p>
    <w:p w14:paraId="068F77E3">
      <w:pPr>
        <w:spacing w:before="139"/>
        <w:ind w:left="142" w:right="0" w:firstLine="0"/>
        <w:jc w:val="left"/>
        <w:rPr>
          <w:b/>
          <w:sz w:val="24"/>
        </w:rPr>
      </w:pPr>
      <w:r>
        <w:rPr>
          <w:b/>
          <w:sz w:val="24"/>
        </w:rPr>
        <w:t xml:space="preserve">Enter choice: </w:t>
      </w:r>
      <w:r>
        <w:rPr>
          <w:b/>
          <w:spacing w:val="-10"/>
          <w:sz w:val="24"/>
        </w:rPr>
        <w:t>0</w:t>
      </w:r>
    </w:p>
    <w:p w14:paraId="42B67264">
      <w:pPr>
        <w:spacing w:before="139"/>
        <w:ind w:left="142" w:right="0" w:firstLine="0"/>
        <w:jc w:val="left"/>
        <w:rPr>
          <w:b/>
          <w:sz w:val="24"/>
        </w:rPr>
      </w:pPr>
      <w:r>
        <w:rPr>
          <w:b/>
          <w:sz w:val="24"/>
        </w:rPr>
        <w:t xml:space="preserve">Returning to main </w:t>
      </w:r>
      <w:r>
        <w:rPr>
          <w:b/>
          <w:spacing w:val="-2"/>
          <w:sz w:val="24"/>
        </w:rPr>
        <w:t>menu...</w:t>
      </w:r>
    </w:p>
    <w:p w14:paraId="78B07C0E">
      <w:pPr>
        <w:pStyle w:val="6"/>
        <w:spacing w:before="278"/>
        <w:ind w:left="0"/>
        <w:rPr>
          <w:rFonts w:hint="default"/>
          <w:b/>
          <w:lang w:val="en-IN"/>
        </w:rPr>
      </w:pPr>
    </w:p>
    <w:p w14:paraId="3928F843">
      <w:pPr>
        <w:pStyle w:val="6"/>
        <w:spacing w:before="278"/>
        <w:ind w:left="0"/>
        <w:rPr>
          <w:rFonts w:hint="default"/>
          <w:b/>
          <w:lang w:val="en-IN"/>
        </w:rPr>
      </w:pPr>
    </w:p>
    <w:p w14:paraId="308C3720">
      <w:pPr>
        <w:pStyle w:val="6"/>
        <w:spacing w:before="278"/>
        <w:ind w:left="0"/>
        <w:rPr>
          <w:rFonts w:hint="default"/>
          <w:b/>
          <w:lang w:val="en-IN"/>
        </w:rPr>
      </w:pPr>
    </w:p>
    <w:p w14:paraId="6BD02ABE">
      <w:pPr>
        <w:pStyle w:val="6"/>
        <w:spacing w:before="278"/>
        <w:ind w:left="0"/>
        <w:rPr>
          <w:rFonts w:hint="default"/>
          <w:b/>
          <w:lang w:val="en-IN"/>
        </w:rPr>
      </w:pPr>
    </w:p>
    <w:p w14:paraId="1CD914A1">
      <w:pPr>
        <w:pStyle w:val="6"/>
        <w:spacing w:before="278"/>
        <w:ind w:left="0"/>
        <w:rPr>
          <w:rFonts w:hint="default"/>
          <w:b/>
          <w:lang w:val="en-IN"/>
        </w:rPr>
      </w:pPr>
    </w:p>
    <w:p w14:paraId="39F70095">
      <w:pPr>
        <w:spacing w:before="0" w:line="357" w:lineRule="auto"/>
        <w:ind w:left="1065" w:right="4106" w:hanging="924"/>
        <w:jc w:val="left"/>
        <w:rPr>
          <w:b/>
          <w:sz w:val="24"/>
        </w:rPr>
      </w:pPr>
      <w:r>
        <w:rPr>
          <w:b/>
          <w:spacing w:val="-2"/>
          <w:sz w:val="24"/>
        </w:rPr>
        <w:t xml:space="preserve">-------------------------------------------- </w:t>
      </w:r>
      <w:r>
        <w:rPr>
          <w:b/>
          <w:sz w:val="24"/>
        </w:rPr>
        <w:t>SCHOOL MANAGEMENT SYSTEM</w:t>
      </w:r>
    </w:p>
    <w:p w14:paraId="5DA669D5">
      <w:pPr>
        <w:spacing w:before="41"/>
        <w:ind w:left="142" w:right="0" w:firstLine="0"/>
        <w:jc w:val="left"/>
        <w:rPr>
          <w:b/>
          <w:sz w:val="24"/>
        </w:rPr>
      </w:pPr>
      <w:r>
        <w:rPr>
          <w:b/>
          <w:sz w:val="24"/>
        </w:rPr>
        <w:t>-------------------------------------------</w:t>
      </w:r>
      <w:r>
        <w:rPr>
          <w:b/>
          <w:spacing w:val="-10"/>
          <w:sz w:val="24"/>
        </w:rPr>
        <w:t>-</w:t>
      </w:r>
    </w:p>
    <w:p w14:paraId="19648764">
      <w:pPr>
        <w:pStyle w:val="8"/>
        <w:numPr>
          <w:ilvl w:val="0"/>
          <w:numId w:val="7"/>
        </w:numPr>
        <w:tabs>
          <w:tab w:val="left" w:pos="537"/>
        </w:tabs>
        <w:spacing w:before="139" w:after="0" w:line="240" w:lineRule="auto"/>
        <w:ind w:left="537" w:right="0" w:hanging="395"/>
        <w:jc w:val="left"/>
        <w:rPr>
          <w:rFonts w:ascii="Consolas"/>
          <w:b/>
          <w:sz w:val="24"/>
        </w:rPr>
      </w:pPr>
      <w:r>
        <w:rPr>
          <w:rFonts w:ascii="Consolas"/>
          <w:b/>
          <w:sz w:val="24"/>
        </w:rPr>
        <w:t xml:space="preserve">Teacher </w:t>
      </w:r>
      <w:r>
        <w:rPr>
          <w:rFonts w:ascii="Consolas"/>
          <w:b/>
          <w:spacing w:val="-2"/>
          <w:sz w:val="24"/>
        </w:rPr>
        <w:t>Section</w:t>
      </w:r>
    </w:p>
    <w:p w14:paraId="0BD48E7C">
      <w:pPr>
        <w:pStyle w:val="8"/>
        <w:numPr>
          <w:ilvl w:val="0"/>
          <w:numId w:val="7"/>
        </w:numPr>
        <w:tabs>
          <w:tab w:val="left" w:pos="537"/>
        </w:tabs>
        <w:spacing w:before="139" w:after="0" w:line="240" w:lineRule="auto"/>
        <w:ind w:left="537" w:right="0" w:hanging="395"/>
        <w:jc w:val="left"/>
        <w:rPr>
          <w:rFonts w:ascii="Consolas"/>
          <w:b/>
          <w:sz w:val="24"/>
        </w:rPr>
      </w:pPr>
      <w:r>
        <w:rPr>
          <w:rFonts w:ascii="Consolas"/>
          <w:b/>
          <w:sz w:val="24"/>
        </w:rPr>
        <w:t xml:space="preserve">Student </w:t>
      </w:r>
      <w:r>
        <w:rPr>
          <w:rFonts w:ascii="Consolas"/>
          <w:b/>
          <w:spacing w:val="-2"/>
          <w:sz w:val="24"/>
        </w:rPr>
        <w:t>Section</w:t>
      </w:r>
    </w:p>
    <w:p w14:paraId="659BCBFF">
      <w:pPr>
        <w:pStyle w:val="8"/>
        <w:numPr>
          <w:ilvl w:val="0"/>
          <w:numId w:val="8"/>
        </w:numPr>
        <w:tabs>
          <w:tab w:val="left" w:pos="537"/>
        </w:tabs>
        <w:spacing w:before="139" w:after="0" w:line="240" w:lineRule="auto"/>
        <w:ind w:left="537" w:right="0" w:hanging="395"/>
        <w:jc w:val="left"/>
        <w:rPr>
          <w:rFonts w:ascii="Consolas"/>
          <w:b/>
          <w:sz w:val="24"/>
        </w:rPr>
      </w:pPr>
      <w:r>
        <w:rPr>
          <w:rFonts w:ascii="Consolas"/>
          <w:b/>
          <w:spacing w:val="-4"/>
          <w:sz w:val="24"/>
        </w:rPr>
        <w:t>Exit</w:t>
      </w:r>
    </w:p>
    <w:p w14:paraId="600C2C85">
      <w:pPr>
        <w:spacing w:before="139"/>
        <w:ind w:left="142" w:right="0" w:firstLine="0"/>
        <w:jc w:val="left"/>
        <w:rPr>
          <w:b/>
          <w:sz w:val="24"/>
        </w:rPr>
      </w:pPr>
      <w:r>
        <w:rPr>
          <w:b/>
          <w:sz w:val="24"/>
        </w:rPr>
        <w:t xml:space="preserve">Enter choice: </w:t>
      </w:r>
      <w:r>
        <w:rPr>
          <w:b/>
          <w:spacing w:val="-10"/>
          <w:sz w:val="24"/>
        </w:rPr>
        <w:t>1</w:t>
      </w:r>
    </w:p>
    <w:p w14:paraId="7D7FE34F">
      <w:pPr>
        <w:pStyle w:val="6"/>
        <w:spacing w:before="277"/>
        <w:ind w:left="0"/>
        <w:rPr>
          <w:b/>
        </w:rPr>
      </w:pPr>
    </w:p>
    <w:p w14:paraId="0F1A87CA">
      <w:pPr>
        <w:spacing w:before="1"/>
        <w:ind w:left="142" w:right="0" w:firstLine="0"/>
        <w:jc w:val="left"/>
        <w:rPr>
          <w:b/>
          <w:sz w:val="24"/>
        </w:rPr>
      </w:pPr>
      <w:r>
        <w:rPr>
          <w:b/>
          <w:sz w:val="24"/>
        </w:rPr>
        <w:t>--- TEACHER SECTION --</w:t>
      </w:r>
      <w:r>
        <w:rPr>
          <w:b/>
          <w:spacing w:val="-10"/>
          <w:sz w:val="24"/>
        </w:rPr>
        <w:t>-</w:t>
      </w:r>
    </w:p>
    <w:p w14:paraId="149B8A73">
      <w:pPr>
        <w:pStyle w:val="8"/>
        <w:numPr>
          <w:ilvl w:val="0"/>
          <w:numId w:val="8"/>
        </w:numPr>
        <w:tabs>
          <w:tab w:val="left" w:pos="537"/>
        </w:tabs>
        <w:spacing w:before="139" w:after="0" w:line="240" w:lineRule="auto"/>
        <w:ind w:left="537" w:right="0" w:hanging="395"/>
        <w:jc w:val="left"/>
        <w:rPr>
          <w:rFonts w:ascii="Consolas"/>
          <w:b/>
          <w:sz w:val="24"/>
        </w:rPr>
      </w:pPr>
      <w:r>
        <w:rPr>
          <w:rFonts w:ascii="Consolas"/>
          <w:b/>
          <w:sz w:val="24"/>
        </w:rPr>
        <w:t xml:space="preserve">Add </w:t>
      </w:r>
      <w:r>
        <w:rPr>
          <w:rFonts w:ascii="Consolas"/>
          <w:b/>
          <w:spacing w:val="-2"/>
          <w:sz w:val="24"/>
        </w:rPr>
        <w:t>Teacher</w:t>
      </w:r>
    </w:p>
    <w:p w14:paraId="6E2A96EB">
      <w:pPr>
        <w:pStyle w:val="8"/>
        <w:numPr>
          <w:ilvl w:val="0"/>
          <w:numId w:val="8"/>
        </w:numPr>
        <w:tabs>
          <w:tab w:val="left" w:pos="537"/>
        </w:tabs>
        <w:spacing w:before="139" w:after="0" w:line="240" w:lineRule="auto"/>
        <w:ind w:left="537" w:right="0" w:hanging="395"/>
        <w:jc w:val="left"/>
        <w:rPr>
          <w:rFonts w:ascii="Consolas"/>
          <w:b/>
          <w:sz w:val="24"/>
        </w:rPr>
      </w:pPr>
      <w:r>
        <w:rPr>
          <w:rFonts w:ascii="Consolas"/>
          <w:b/>
          <w:sz w:val="24"/>
        </w:rPr>
        <w:t xml:space="preserve">View </w:t>
      </w:r>
      <w:r>
        <w:rPr>
          <w:rFonts w:ascii="Consolas"/>
          <w:b/>
          <w:spacing w:val="-2"/>
          <w:sz w:val="24"/>
        </w:rPr>
        <w:t>Teachers</w:t>
      </w:r>
    </w:p>
    <w:p w14:paraId="7EF550B5">
      <w:pPr>
        <w:pStyle w:val="8"/>
        <w:numPr>
          <w:ilvl w:val="0"/>
          <w:numId w:val="8"/>
        </w:numPr>
        <w:tabs>
          <w:tab w:val="left" w:pos="537"/>
        </w:tabs>
        <w:spacing w:before="139" w:after="0" w:line="240" w:lineRule="auto"/>
        <w:ind w:left="537" w:right="0" w:hanging="395"/>
        <w:jc w:val="left"/>
        <w:rPr>
          <w:rFonts w:ascii="Consolas"/>
          <w:b/>
          <w:sz w:val="24"/>
        </w:rPr>
      </w:pPr>
      <w:r>
        <w:rPr>
          <w:rFonts w:ascii="Consolas"/>
          <w:b/>
          <w:sz w:val="24"/>
        </w:rPr>
        <w:t xml:space="preserve">Update </w:t>
      </w:r>
      <w:r>
        <w:rPr>
          <w:rFonts w:ascii="Consolas"/>
          <w:b/>
          <w:spacing w:val="-2"/>
          <w:sz w:val="24"/>
        </w:rPr>
        <w:t>Teacher</w:t>
      </w:r>
    </w:p>
    <w:p w14:paraId="6116E2FF">
      <w:pPr>
        <w:pStyle w:val="8"/>
        <w:numPr>
          <w:ilvl w:val="0"/>
          <w:numId w:val="8"/>
        </w:numPr>
        <w:tabs>
          <w:tab w:val="left" w:pos="537"/>
        </w:tabs>
        <w:spacing w:before="139" w:after="0" w:line="240" w:lineRule="auto"/>
        <w:ind w:left="537" w:right="0" w:hanging="395"/>
        <w:jc w:val="left"/>
        <w:rPr>
          <w:rFonts w:ascii="Consolas"/>
          <w:b/>
          <w:sz w:val="24"/>
        </w:rPr>
      </w:pPr>
      <w:r>
        <w:rPr>
          <w:rFonts w:ascii="Consolas"/>
          <w:b/>
          <w:sz w:val="24"/>
        </w:rPr>
        <w:t xml:space="preserve">Delete </w:t>
      </w:r>
      <w:r>
        <w:rPr>
          <w:rFonts w:ascii="Consolas"/>
          <w:b/>
          <w:spacing w:val="-2"/>
          <w:sz w:val="24"/>
        </w:rPr>
        <w:t>Teacher</w:t>
      </w:r>
    </w:p>
    <w:p w14:paraId="2460ABA4">
      <w:pPr>
        <w:pStyle w:val="8"/>
        <w:numPr>
          <w:ilvl w:val="0"/>
          <w:numId w:val="8"/>
        </w:numPr>
        <w:tabs>
          <w:tab w:val="left" w:pos="537"/>
        </w:tabs>
        <w:spacing w:before="139" w:after="0" w:line="240" w:lineRule="auto"/>
        <w:ind w:left="537" w:right="0" w:hanging="395"/>
        <w:jc w:val="left"/>
        <w:rPr>
          <w:rFonts w:ascii="Consolas"/>
          <w:b/>
          <w:sz w:val="24"/>
        </w:rPr>
      </w:pPr>
      <w:r>
        <w:rPr>
          <w:rFonts w:ascii="Consolas"/>
          <w:b/>
          <w:sz w:val="24"/>
        </w:rPr>
        <w:t xml:space="preserve">Mark Teacher </w:t>
      </w:r>
      <w:r>
        <w:rPr>
          <w:rFonts w:ascii="Consolas"/>
          <w:b/>
          <w:spacing w:val="-2"/>
          <w:sz w:val="24"/>
        </w:rPr>
        <w:t>Attendance</w:t>
      </w:r>
    </w:p>
    <w:p w14:paraId="00DEE306">
      <w:pPr>
        <w:pStyle w:val="8"/>
        <w:numPr>
          <w:ilvl w:val="0"/>
          <w:numId w:val="8"/>
        </w:numPr>
        <w:tabs>
          <w:tab w:val="left" w:pos="537"/>
        </w:tabs>
        <w:spacing w:before="139" w:after="0" w:line="240" w:lineRule="auto"/>
        <w:ind w:left="537" w:right="0" w:hanging="395"/>
        <w:jc w:val="left"/>
        <w:rPr>
          <w:rFonts w:ascii="Consolas"/>
          <w:b/>
          <w:sz w:val="24"/>
        </w:rPr>
      </w:pPr>
      <w:r>
        <w:rPr>
          <w:rFonts w:ascii="Consolas"/>
          <w:b/>
          <w:sz w:val="24"/>
        </w:rPr>
        <w:t xml:space="preserve">View Teacher </w:t>
      </w:r>
      <w:r>
        <w:rPr>
          <w:rFonts w:ascii="Consolas"/>
          <w:b/>
          <w:spacing w:val="-2"/>
          <w:sz w:val="24"/>
        </w:rPr>
        <w:t>Attendance</w:t>
      </w:r>
    </w:p>
    <w:p w14:paraId="0E1028E8">
      <w:pPr>
        <w:pStyle w:val="8"/>
        <w:numPr>
          <w:ilvl w:val="0"/>
          <w:numId w:val="9"/>
        </w:numPr>
        <w:tabs>
          <w:tab w:val="left" w:pos="537"/>
        </w:tabs>
        <w:spacing w:before="139" w:after="0" w:line="240" w:lineRule="auto"/>
        <w:ind w:left="537" w:right="0" w:hanging="395"/>
        <w:jc w:val="left"/>
        <w:rPr>
          <w:rFonts w:ascii="Consolas"/>
          <w:b/>
          <w:sz w:val="24"/>
        </w:rPr>
      </w:pPr>
      <w:r>
        <w:rPr>
          <w:rFonts w:ascii="Consolas"/>
          <w:b/>
          <w:spacing w:val="-4"/>
          <w:sz w:val="24"/>
        </w:rPr>
        <w:t>Back</w:t>
      </w:r>
    </w:p>
    <w:p w14:paraId="760F6992">
      <w:pPr>
        <w:spacing w:before="139"/>
        <w:ind w:left="142" w:right="0" w:firstLine="0"/>
        <w:jc w:val="left"/>
        <w:rPr>
          <w:b/>
          <w:sz w:val="24"/>
        </w:rPr>
      </w:pPr>
      <w:r>
        <w:rPr>
          <w:b/>
          <w:sz w:val="24"/>
        </w:rPr>
        <w:t xml:space="preserve">Enter choice: </w:t>
      </w:r>
      <w:r>
        <w:rPr>
          <w:b/>
          <w:spacing w:val="-10"/>
          <w:sz w:val="24"/>
        </w:rPr>
        <w:t>1</w:t>
      </w:r>
    </w:p>
    <w:p w14:paraId="0471B2E1">
      <w:pPr>
        <w:pStyle w:val="6"/>
        <w:spacing w:before="277"/>
        <w:ind w:left="0"/>
        <w:rPr>
          <w:b/>
        </w:rPr>
      </w:pPr>
    </w:p>
    <w:p w14:paraId="21CAC2BE">
      <w:pPr>
        <w:spacing w:before="1"/>
        <w:ind w:left="142" w:right="0" w:firstLine="0"/>
        <w:jc w:val="left"/>
        <w:rPr>
          <w:b/>
          <w:sz w:val="24"/>
        </w:rPr>
      </w:pPr>
      <w:r>
        <w:rPr>
          <w:b/>
          <w:sz w:val="24"/>
        </w:rPr>
        <w:t xml:space="preserve">Teacher ID: </w:t>
      </w:r>
      <w:r>
        <w:rPr>
          <w:b/>
          <w:spacing w:val="-5"/>
          <w:sz w:val="24"/>
        </w:rPr>
        <w:t>201</w:t>
      </w:r>
    </w:p>
    <w:p w14:paraId="216EF6FD">
      <w:pPr>
        <w:spacing w:before="139"/>
        <w:ind w:left="142" w:right="0" w:firstLine="0"/>
        <w:jc w:val="left"/>
        <w:rPr>
          <w:b/>
          <w:sz w:val="24"/>
        </w:rPr>
      </w:pPr>
      <w:r>
        <w:rPr>
          <w:b/>
          <w:sz w:val="24"/>
        </w:rPr>
        <w:t xml:space="preserve">Name: Ms. Tarannum </w:t>
      </w:r>
      <w:r>
        <w:rPr>
          <w:b/>
          <w:spacing w:val="-2"/>
          <w:sz w:val="24"/>
        </w:rPr>
        <w:t>Shaikh</w:t>
      </w:r>
    </w:p>
    <w:p w14:paraId="56C3EB8A">
      <w:pPr>
        <w:spacing w:before="139" w:line="357" w:lineRule="auto"/>
        <w:ind w:left="142" w:right="5121" w:firstLine="0"/>
        <w:jc w:val="left"/>
        <w:rPr>
          <w:b/>
          <w:sz w:val="24"/>
        </w:rPr>
      </w:pPr>
      <w:r>
        <w:rPr>
          <w:b/>
          <w:sz w:val="24"/>
        </w:rPr>
        <w:t>Designation:</w:t>
      </w:r>
      <w:r>
        <w:rPr>
          <w:b/>
          <w:spacing w:val="-10"/>
          <w:sz w:val="24"/>
        </w:rPr>
        <w:t xml:space="preserve"> </w:t>
      </w:r>
      <w:r>
        <w:rPr>
          <w:b/>
          <w:sz w:val="24"/>
        </w:rPr>
        <w:t>PGT</w:t>
      </w:r>
      <w:r>
        <w:rPr>
          <w:b/>
          <w:spacing w:val="-10"/>
          <w:sz w:val="24"/>
        </w:rPr>
        <w:t xml:space="preserve"> </w:t>
      </w:r>
      <w:r>
        <w:rPr>
          <w:b/>
          <w:sz w:val="24"/>
        </w:rPr>
        <w:t>–</w:t>
      </w:r>
      <w:r>
        <w:rPr>
          <w:b/>
          <w:spacing w:val="-10"/>
          <w:sz w:val="24"/>
        </w:rPr>
        <w:t xml:space="preserve"> </w:t>
      </w:r>
      <w:r>
        <w:rPr>
          <w:b/>
          <w:sz w:val="24"/>
        </w:rPr>
        <w:t>Computer</w:t>
      </w:r>
      <w:r>
        <w:rPr>
          <w:b/>
          <w:spacing w:val="-10"/>
          <w:sz w:val="24"/>
        </w:rPr>
        <w:t xml:space="preserve"> </w:t>
      </w:r>
      <w:r>
        <w:rPr>
          <w:b/>
          <w:sz w:val="24"/>
        </w:rPr>
        <w:t>Science Teacher added successfully!</w:t>
      </w:r>
    </w:p>
    <w:p w14:paraId="2D124D43">
      <w:pPr>
        <w:pStyle w:val="6"/>
        <w:spacing w:before="141"/>
        <w:ind w:left="0"/>
        <w:rPr>
          <w:b/>
        </w:rPr>
      </w:pPr>
    </w:p>
    <w:p w14:paraId="5B9A04AB">
      <w:pPr>
        <w:spacing w:before="0"/>
        <w:ind w:left="142" w:right="0" w:firstLine="0"/>
        <w:jc w:val="left"/>
        <w:rPr>
          <w:b/>
          <w:sz w:val="24"/>
        </w:rPr>
      </w:pPr>
      <w:r>
        <w:rPr>
          <w:b/>
          <w:sz w:val="24"/>
        </w:rPr>
        <w:t>-------------------------------------------</w:t>
      </w:r>
      <w:r>
        <w:rPr>
          <w:b/>
          <w:spacing w:val="-10"/>
          <w:sz w:val="24"/>
        </w:rPr>
        <w:t>-</w:t>
      </w:r>
    </w:p>
    <w:p w14:paraId="09AA86BC">
      <w:pPr>
        <w:spacing w:before="139"/>
        <w:ind w:left="142" w:right="0" w:firstLine="0"/>
        <w:jc w:val="left"/>
        <w:rPr>
          <w:b/>
          <w:sz w:val="24"/>
        </w:rPr>
      </w:pPr>
      <w:r>
        <w:rPr>
          <w:b/>
          <w:sz w:val="24"/>
        </w:rPr>
        <w:t xml:space="preserve">Enter choice: </w:t>
      </w:r>
      <w:r>
        <w:rPr>
          <w:b/>
          <w:spacing w:val="-10"/>
          <w:sz w:val="24"/>
        </w:rPr>
        <w:t>2</w:t>
      </w:r>
    </w:p>
    <w:p w14:paraId="5BC0D167">
      <w:pPr>
        <w:tabs>
          <w:tab w:val="left" w:pos="1461"/>
          <w:tab w:val="left" w:pos="5156"/>
        </w:tabs>
        <w:spacing w:before="139"/>
        <w:ind w:left="142" w:right="0" w:firstLine="0"/>
        <w:jc w:val="left"/>
        <w:rPr>
          <w:b/>
          <w:sz w:val="24"/>
        </w:rPr>
      </w:pPr>
      <w:r>
        <w:rPr>
          <w:b/>
          <w:sz w:val="24"/>
        </w:rPr>
        <w:t xml:space="preserve">ID: </w:t>
      </w:r>
      <w:r>
        <w:rPr>
          <w:b/>
          <w:spacing w:val="-5"/>
          <w:sz w:val="24"/>
        </w:rPr>
        <w:t>201</w:t>
      </w:r>
      <w:r>
        <w:rPr>
          <w:b/>
          <w:sz w:val="24"/>
        </w:rPr>
        <w:tab/>
      </w:r>
      <w:r>
        <w:rPr>
          <w:b/>
          <w:sz w:val="24"/>
        </w:rPr>
        <w:t>Name:</w:t>
      </w:r>
      <w:r>
        <w:rPr>
          <w:b/>
          <w:spacing w:val="-2"/>
          <w:sz w:val="24"/>
        </w:rPr>
        <w:t xml:space="preserve"> </w:t>
      </w:r>
      <w:r>
        <w:rPr>
          <w:b/>
          <w:sz w:val="24"/>
        </w:rPr>
        <w:t xml:space="preserve">Ms. Tarannum </w:t>
      </w:r>
      <w:r>
        <w:rPr>
          <w:b/>
          <w:spacing w:val="-2"/>
          <w:sz w:val="24"/>
        </w:rPr>
        <w:t>Shaikh</w:t>
      </w:r>
      <w:r>
        <w:rPr>
          <w:b/>
          <w:sz w:val="24"/>
        </w:rPr>
        <w:tab/>
      </w:r>
      <w:r>
        <w:rPr>
          <w:b/>
          <w:sz w:val="24"/>
        </w:rPr>
        <w:t xml:space="preserve">Designation: PGT – Computer </w:t>
      </w:r>
      <w:r>
        <w:rPr>
          <w:b/>
          <w:spacing w:val="-2"/>
          <w:sz w:val="24"/>
        </w:rPr>
        <w:t>Science</w:t>
      </w:r>
    </w:p>
    <w:p w14:paraId="3620A2E1">
      <w:pPr>
        <w:spacing w:before="139"/>
        <w:ind w:left="142" w:right="0" w:firstLine="0"/>
        <w:jc w:val="left"/>
        <w:rPr>
          <w:b/>
          <w:sz w:val="24"/>
        </w:rPr>
      </w:pPr>
      <w:r>
        <w:rPr>
          <w:b/>
          <w:sz w:val="24"/>
        </w:rPr>
        <w:t>-------------------------------------------</w:t>
      </w:r>
      <w:r>
        <w:rPr>
          <w:b/>
          <w:spacing w:val="-10"/>
          <w:sz w:val="24"/>
        </w:rPr>
        <w:t>-</w:t>
      </w:r>
    </w:p>
    <w:p w14:paraId="7993C561">
      <w:pPr>
        <w:pStyle w:val="6"/>
        <w:spacing w:before="278"/>
        <w:ind w:left="0"/>
        <w:rPr>
          <w:b/>
        </w:rPr>
      </w:pPr>
    </w:p>
    <w:p w14:paraId="3DD33A57">
      <w:pPr>
        <w:spacing w:before="0"/>
        <w:ind w:left="142" w:right="0" w:firstLine="0"/>
        <w:jc w:val="left"/>
        <w:rPr>
          <w:b/>
          <w:sz w:val="24"/>
        </w:rPr>
      </w:pPr>
      <w:r>
        <w:rPr>
          <w:b/>
          <w:sz w:val="24"/>
        </w:rPr>
        <w:t xml:space="preserve">Enter choice: </w:t>
      </w:r>
      <w:r>
        <w:rPr>
          <w:b/>
          <w:spacing w:val="-10"/>
          <w:sz w:val="24"/>
        </w:rPr>
        <w:t>0</w:t>
      </w:r>
    </w:p>
    <w:p w14:paraId="065B4A5C">
      <w:pPr>
        <w:spacing w:before="139" w:line="357" w:lineRule="auto"/>
        <w:ind w:left="142" w:right="6243" w:firstLine="0"/>
        <w:jc w:val="left"/>
        <w:rPr>
          <w:b/>
          <w:sz w:val="24"/>
        </w:rPr>
      </w:pPr>
      <w:r>
        <w:rPr>
          <w:b/>
          <w:sz w:val="24"/>
        </w:rPr>
        <w:t>Returning</w:t>
      </w:r>
      <w:r>
        <w:rPr>
          <w:b/>
          <w:spacing w:val="-12"/>
          <w:sz w:val="24"/>
        </w:rPr>
        <w:t xml:space="preserve"> </w:t>
      </w:r>
      <w:r>
        <w:rPr>
          <w:b/>
          <w:sz w:val="24"/>
        </w:rPr>
        <w:t>to</w:t>
      </w:r>
      <w:r>
        <w:rPr>
          <w:b/>
          <w:spacing w:val="-13"/>
          <w:sz w:val="24"/>
        </w:rPr>
        <w:t xml:space="preserve"> </w:t>
      </w:r>
      <w:r>
        <w:rPr>
          <w:b/>
          <w:sz w:val="24"/>
        </w:rPr>
        <w:t>main</w:t>
      </w:r>
      <w:r>
        <w:rPr>
          <w:b/>
          <w:spacing w:val="-12"/>
          <w:sz w:val="24"/>
        </w:rPr>
        <w:t xml:space="preserve"> </w:t>
      </w:r>
      <w:r>
        <w:rPr>
          <w:b/>
          <w:sz w:val="24"/>
        </w:rPr>
        <w:t>menu... Enter choice: 0</w:t>
      </w:r>
    </w:p>
    <w:p w14:paraId="2840D734">
      <w:pPr>
        <w:spacing w:before="3"/>
        <w:ind w:left="142" w:right="0" w:firstLine="0"/>
        <w:jc w:val="left"/>
        <w:rPr>
          <w:b/>
          <w:sz w:val="24"/>
        </w:rPr>
      </w:pPr>
      <w:r>
        <w:rPr>
          <w:b/>
          <w:spacing w:val="-2"/>
          <w:sz w:val="24"/>
        </w:rPr>
        <w:t>Goodbye!</w:t>
      </w:r>
    </w:p>
    <w:p w14:paraId="5511589F">
      <w:pPr>
        <w:spacing w:after="0"/>
        <w:jc w:val="left"/>
        <w:rPr>
          <w:b/>
          <w:sz w:val="24"/>
        </w:rPr>
        <w:sectPr>
          <w:pgSz w:w="11920" w:h="16860"/>
          <w:pgMar w:top="1260" w:right="566" w:bottom="280" w:left="1133" w:header="720" w:footer="720" w:gutter="0"/>
          <w:pgBorders>
            <w:top w:val="threeDEngrave" w:color="auto" w:sz="36" w:space="1"/>
            <w:left w:val="threeDEngrave" w:color="auto" w:sz="36" w:space="4"/>
            <w:bottom w:val="threeDEngrave" w:color="auto" w:sz="36" w:space="1"/>
            <w:right w:val="threeDEngrave" w:color="auto" w:sz="36" w:space="4"/>
          </w:pgBorders>
          <w:cols w:space="720" w:num="1"/>
        </w:sectPr>
      </w:pPr>
    </w:p>
    <w:p w14:paraId="68880B58">
      <w:pPr>
        <w:spacing w:before="57"/>
        <w:ind w:left="867" w:right="573" w:firstLine="0"/>
        <w:jc w:val="center"/>
        <w:rPr>
          <w:rFonts w:hint="default" w:eastAsia="Consolas" w:cs="Consolas" w:asciiTheme="majorAscii" w:hAnsiTheme="majorAscii"/>
          <w:b/>
          <w:bCs w:val="0"/>
          <w:spacing w:val="-2"/>
          <w:sz w:val="48"/>
          <w:szCs w:val="48"/>
          <w:u w:val="single" w:color="000000"/>
          <w:lang w:val="en-US" w:eastAsia="en-US" w:bidi="ar-SA"/>
        </w:rPr>
      </w:pPr>
    </w:p>
    <w:p w14:paraId="36806782">
      <w:pPr>
        <w:spacing w:before="57"/>
        <w:ind w:left="867" w:right="573" w:firstLine="0"/>
        <w:jc w:val="center"/>
        <w:rPr>
          <w:rFonts w:hint="default" w:eastAsia="Consolas" w:cs="Consolas" w:asciiTheme="majorAscii" w:hAnsiTheme="majorAscii"/>
          <w:b/>
          <w:bCs w:val="0"/>
          <w:spacing w:val="-2"/>
          <w:sz w:val="48"/>
          <w:szCs w:val="48"/>
          <w:u w:val="single" w:color="000000"/>
          <w:lang w:val="en-US" w:eastAsia="en-US" w:bidi="ar-SA"/>
        </w:rPr>
      </w:pPr>
      <w:r>
        <w:rPr>
          <w:rFonts w:hint="default" w:eastAsia="Consolas" w:cs="Consolas" w:asciiTheme="majorAscii" w:hAnsiTheme="majorAscii"/>
          <w:b/>
          <w:bCs w:val="0"/>
          <w:spacing w:val="-2"/>
          <w:sz w:val="48"/>
          <w:szCs w:val="48"/>
          <w:u w:val="single" w:color="000000"/>
          <w:lang w:val="en-US" w:eastAsia="en-US" w:bidi="ar-SA"/>
        </w:rPr>
        <w:t>CONCLUSION</w:t>
      </w:r>
    </w:p>
    <w:p w14:paraId="34888311">
      <w:pPr>
        <w:spacing w:before="57"/>
        <w:ind w:left="867" w:right="573" w:firstLine="0"/>
        <w:jc w:val="center"/>
        <w:rPr>
          <w:rFonts w:hint="default" w:eastAsia="Consolas" w:cs="Consolas" w:asciiTheme="majorAscii" w:hAnsiTheme="majorAscii"/>
          <w:b/>
          <w:bCs w:val="0"/>
          <w:spacing w:val="-2"/>
          <w:sz w:val="48"/>
          <w:szCs w:val="48"/>
          <w:u w:val="single" w:color="000000"/>
          <w:lang w:val="en-US" w:eastAsia="en-US" w:bidi="ar-SA"/>
        </w:rPr>
      </w:pPr>
    </w:p>
    <w:p w14:paraId="7EC108BB">
      <w:pPr>
        <w:pStyle w:val="6"/>
        <w:spacing w:line="360" w:lineRule="auto"/>
        <w:ind w:left="142" w:firstLine="719" w:firstLineChars="0"/>
        <w:rPr>
          <w:rFonts w:hint="default" w:ascii="Consolas" w:hAnsi="Consolas" w:cs="Consolas"/>
        </w:rPr>
      </w:pPr>
      <w:r>
        <w:rPr>
          <w:rFonts w:hint="default" w:ascii="Consolas" w:hAnsi="Consolas" w:cs="Consolas"/>
        </w:rPr>
        <w:t>The School Management System project successfully demonstrates how computer applications can simplify and automate the management of academic data. Using Python for programming and MySQL for database storage, this project shows the practical use of database connectivity in solving real-life problems related to data handling and record management.</w:t>
      </w:r>
    </w:p>
    <w:p w14:paraId="3CEA80D5">
      <w:pPr>
        <w:pStyle w:val="6"/>
        <w:spacing w:line="360" w:lineRule="auto"/>
        <w:ind w:left="142"/>
        <w:rPr>
          <w:rFonts w:hint="default" w:ascii="Consolas" w:hAnsi="Consolas" w:cs="Consolas"/>
        </w:rPr>
      </w:pPr>
      <w:r>
        <w:rPr>
          <w:rFonts w:hint="default" w:ascii="Consolas" w:hAnsi="Consolas" w:cs="Consolas"/>
        </w:rPr>
        <w:t>The system efficiently maintains records of students and teachers, including details such as attendance, marks, and contact information. It eliminates the need for manual registers, making the process more accurate, organized, and time-efficient.</w:t>
      </w:r>
    </w:p>
    <w:p w14:paraId="5ACD2C9C">
      <w:pPr>
        <w:pStyle w:val="6"/>
        <w:spacing w:line="360" w:lineRule="auto"/>
        <w:ind w:left="142"/>
        <w:rPr>
          <w:rFonts w:hint="default" w:ascii="Consolas" w:hAnsi="Consolas" w:cs="Consolas"/>
        </w:rPr>
      </w:pPr>
    </w:p>
    <w:p w14:paraId="0E0E3893">
      <w:pPr>
        <w:pStyle w:val="6"/>
        <w:spacing w:line="360" w:lineRule="auto"/>
        <w:ind w:left="142"/>
        <w:rPr>
          <w:rFonts w:hint="default" w:ascii="Consolas" w:hAnsi="Consolas" w:cs="Consolas"/>
        </w:rPr>
      </w:pPr>
      <w:r>
        <w:rPr>
          <w:rFonts w:hint="default" w:ascii="Consolas" w:hAnsi="Consolas" w:cs="Consolas"/>
        </w:rPr>
        <w:t>Through this project, I have gained a deeper understanding of how Python interacts with MySQL databases, how CRUD (Create, Read, Update, Delete) operations are performed, and how logical thinking helps in developing user-friendly systems.</w:t>
      </w:r>
    </w:p>
    <w:p w14:paraId="24B1A443">
      <w:pPr>
        <w:pStyle w:val="6"/>
        <w:spacing w:line="360" w:lineRule="auto"/>
        <w:ind w:left="142"/>
        <w:rPr>
          <w:rFonts w:hint="default" w:ascii="Consolas" w:hAnsi="Consolas" w:cs="Consolas"/>
        </w:rPr>
      </w:pPr>
    </w:p>
    <w:p w14:paraId="18FA298B">
      <w:pPr>
        <w:pStyle w:val="6"/>
        <w:spacing w:line="360" w:lineRule="auto"/>
        <w:ind w:left="142"/>
        <w:rPr>
          <w:rFonts w:hint="default" w:ascii="Consolas" w:hAnsi="Consolas" w:cs="Consolas"/>
        </w:rPr>
      </w:pPr>
      <w:r>
        <w:rPr>
          <w:rFonts w:hint="default" w:ascii="Consolas" w:hAnsi="Consolas" w:cs="Consolas"/>
        </w:rPr>
        <w:t>This project has not only enhanced my programming and database skills but also given me confidence to design and implement more advanced applications in the future.</w:t>
      </w:r>
    </w:p>
    <w:p w14:paraId="14D00DD2">
      <w:pPr>
        <w:pStyle w:val="6"/>
        <w:spacing w:after="0"/>
        <w:rPr>
          <w:rFonts w:ascii="Arial"/>
        </w:rPr>
        <w:sectPr>
          <w:pgSz w:w="11920" w:h="16860"/>
          <w:pgMar w:top="1920" w:right="566" w:bottom="280" w:left="1133" w:header="720" w:footer="720" w:gutter="0"/>
          <w:pgBorders>
            <w:top w:val="threeDEngrave" w:color="auto" w:sz="36" w:space="1"/>
            <w:left w:val="threeDEngrave" w:color="auto" w:sz="36" w:space="4"/>
            <w:bottom w:val="threeDEngrave" w:color="auto" w:sz="36" w:space="1"/>
            <w:right w:val="threeDEngrave" w:color="auto" w:sz="36" w:space="4"/>
          </w:pgBorders>
          <w:cols w:space="720" w:num="1"/>
        </w:sectPr>
      </w:pPr>
    </w:p>
    <w:p w14:paraId="1E1AC881">
      <w:pPr>
        <w:spacing w:before="57"/>
        <w:ind w:left="867" w:right="573" w:firstLine="0"/>
        <w:jc w:val="center"/>
        <w:rPr>
          <w:rFonts w:hint="default" w:eastAsia="Consolas" w:cs="Consolas" w:asciiTheme="majorAscii" w:hAnsiTheme="majorAscii"/>
          <w:b/>
          <w:bCs w:val="0"/>
          <w:spacing w:val="-2"/>
          <w:sz w:val="48"/>
          <w:szCs w:val="48"/>
          <w:u w:val="single" w:color="000000"/>
          <w:lang w:val="en-US" w:eastAsia="en-US" w:bidi="ar-SA"/>
        </w:rPr>
      </w:pPr>
    </w:p>
    <w:p w14:paraId="2A73D5E9">
      <w:pPr>
        <w:spacing w:before="57"/>
        <w:ind w:left="867" w:right="573" w:firstLine="0"/>
        <w:jc w:val="center"/>
        <w:rPr>
          <w:u w:val="none"/>
        </w:rPr>
      </w:pPr>
      <w:r>
        <w:rPr>
          <w:rFonts w:hint="default" w:eastAsia="Consolas" w:cs="Consolas" w:asciiTheme="majorAscii" w:hAnsiTheme="majorAscii"/>
          <w:b/>
          <w:bCs w:val="0"/>
          <w:spacing w:val="-2"/>
          <w:sz w:val="48"/>
          <w:szCs w:val="48"/>
          <w:u w:val="single" w:color="000000"/>
          <w:lang w:val="en-US" w:eastAsia="en-US" w:bidi="ar-SA"/>
        </w:rPr>
        <w:t>BIBLIOGRAPHY</w:t>
      </w:r>
    </w:p>
    <w:p w14:paraId="7D7FAB22">
      <w:pPr>
        <w:pStyle w:val="6"/>
        <w:spacing w:before="10"/>
        <w:ind w:left="0"/>
        <w:rPr>
          <w:rFonts w:ascii="Arial"/>
          <w:b/>
          <w:sz w:val="44"/>
        </w:rPr>
      </w:pPr>
    </w:p>
    <w:p w14:paraId="79EA3778">
      <w:pPr>
        <w:pStyle w:val="6"/>
        <w:spacing w:line="360" w:lineRule="auto"/>
        <w:ind w:left="142" w:firstLine="719" w:firstLineChars="0"/>
        <w:rPr>
          <w:rFonts w:hint="default" w:ascii="Consolas" w:hAnsi="Consolas" w:cs="Consolas"/>
        </w:rPr>
      </w:pPr>
      <w:r>
        <w:rPr>
          <w:rFonts w:hint="default" w:ascii="Consolas" w:hAnsi="Consolas" w:cs="Consolas"/>
        </w:rPr>
        <w:t>While completing this project, I referred to various books, online resources, and class notes to understand the concepts of Python and MySQL. The following references were particularly helpful:</w:t>
      </w:r>
    </w:p>
    <w:p w14:paraId="083F1FC8">
      <w:pPr>
        <w:pStyle w:val="6"/>
        <w:spacing w:line="360" w:lineRule="auto"/>
        <w:ind w:left="142"/>
        <w:rPr>
          <w:rFonts w:hint="default" w:ascii="Consolas" w:hAnsi="Consolas" w:cs="Consolas"/>
        </w:rPr>
      </w:pPr>
    </w:p>
    <w:p w14:paraId="6FA62B6E">
      <w:pPr>
        <w:pStyle w:val="6"/>
        <w:numPr>
          <w:ilvl w:val="0"/>
          <w:numId w:val="10"/>
        </w:numPr>
        <w:spacing w:line="240" w:lineRule="auto"/>
        <w:ind w:left="425" w:leftChars="0" w:hanging="425" w:firstLineChars="0"/>
        <w:rPr>
          <w:rFonts w:hint="default" w:ascii="Consolas" w:hAnsi="Consolas" w:cs="Consolas"/>
        </w:rPr>
      </w:pPr>
      <w:r>
        <w:rPr>
          <w:rFonts w:hint="default" w:ascii="Consolas" w:hAnsi="Consolas" w:cs="Consolas"/>
        </w:rPr>
        <w:t>CBSE Computer Science (Class XII) Textbook, NCERT Publication</w:t>
      </w:r>
    </w:p>
    <w:p w14:paraId="7706BC3F">
      <w:pPr>
        <w:pStyle w:val="6"/>
        <w:spacing w:line="240" w:lineRule="auto"/>
        <w:ind w:left="142"/>
        <w:rPr>
          <w:rFonts w:hint="default" w:ascii="Consolas" w:hAnsi="Consolas" w:cs="Consolas"/>
        </w:rPr>
      </w:pPr>
    </w:p>
    <w:p w14:paraId="0D082571">
      <w:pPr>
        <w:pStyle w:val="6"/>
        <w:numPr>
          <w:ilvl w:val="0"/>
          <w:numId w:val="10"/>
        </w:numPr>
        <w:spacing w:line="240" w:lineRule="auto"/>
        <w:ind w:left="425" w:leftChars="0" w:hanging="425" w:firstLineChars="0"/>
        <w:rPr>
          <w:rFonts w:hint="default" w:ascii="Consolas" w:hAnsi="Consolas" w:cs="Consolas"/>
        </w:rPr>
      </w:pPr>
      <w:r>
        <w:rPr>
          <w:rFonts w:hint="default" w:ascii="Consolas" w:hAnsi="Consolas" w:cs="Consolas"/>
        </w:rPr>
        <w:t>Sumita Arora, Computer Science with Python, Dhanpat Rai &amp; Co.</w:t>
      </w:r>
    </w:p>
    <w:p w14:paraId="6AD604FE">
      <w:pPr>
        <w:pStyle w:val="6"/>
        <w:spacing w:line="240" w:lineRule="auto"/>
        <w:ind w:left="142"/>
        <w:rPr>
          <w:rFonts w:hint="default" w:ascii="Consolas" w:hAnsi="Consolas" w:cs="Consolas"/>
        </w:rPr>
      </w:pPr>
    </w:p>
    <w:p w14:paraId="364E7D4C">
      <w:pPr>
        <w:pStyle w:val="6"/>
        <w:numPr>
          <w:ilvl w:val="0"/>
          <w:numId w:val="10"/>
        </w:numPr>
        <w:spacing w:line="240" w:lineRule="auto"/>
        <w:ind w:left="425" w:leftChars="0" w:hanging="425" w:firstLineChars="0"/>
        <w:rPr>
          <w:rFonts w:hint="default" w:ascii="Consolas" w:hAnsi="Consolas" w:cs="Consolas"/>
        </w:rPr>
      </w:pPr>
      <w:r>
        <w:rPr>
          <w:rFonts w:hint="default" w:ascii="Consolas" w:hAnsi="Consolas" w:cs="Consolas"/>
        </w:rPr>
        <w:t xml:space="preserve">Python Official Documentation — </w:t>
      </w:r>
      <w:r>
        <w:rPr>
          <w:rFonts w:hint="default" w:ascii="Consolas" w:hAnsi="Consolas" w:cs="Consolas"/>
        </w:rPr>
        <w:fldChar w:fldCharType="begin"/>
      </w:r>
      <w:r>
        <w:rPr>
          <w:rFonts w:hint="default" w:ascii="Consolas" w:hAnsi="Consolas" w:cs="Consolas"/>
        </w:rPr>
        <w:instrText xml:space="preserve"> HYPERLINK "https://www.python.org/doc/" \h </w:instrText>
      </w:r>
      <w:r>
        <w:rPr>
          <w:rFonts w:hint="default" w:ascii="Consolas" w:hAnsi="Consolas" w:cs="Consolas"/>
        </w:rPr>
        <w:fldChar w:fldCharType="separate"/>
      </w:r>
      <w:r>
        <w:rPr>
          <w:rFonts w:hint="default" w:ascii="Consolas" w:hAnsi="Consolas" w:cs="Consolas"/>
        </w:rPr>
        <w:t>https://www.python.org/doc/</w:t>
      </w:r>
      <w:r>
        <w:rPr>
          <w:rFonts w:hint="default" w:ascii="Consolas" w:hAnsi="Consolas" w:cs="Consolas"/>
        </w:rPr>
        <w:fldChar w:fldCharType="end"/>
      </w:r>
    </w:p>
    <w:p w14:paraId="254E4F36">
      <w:pPr>
        <w:pStyle w:val="6"/>
        <w:spacing w:line="240" w:lineRule="auto"/>
        <w:ind w:left="142"/>
        <w:rPr>
          <w:rFonts w:hint="default" w:ascii="Consolas" w:hAnsi="Consolas" w:cs="Consolas"/>
        </w:rPr>
      </w:pPr>
    </w:p>
    <w:p w14:paraId="4F2B4435">
      <w:pPr>
        <w:pStyle w:val="6"/>
        <w:numPr>
          <w:ilvl w:val="0"/>
          <w:numId w:val="10"/>
        </w:numPr>
        <w:spacing w:line="240" w:lineRule="auto"/>
        <w:ind w:left="425" w:leftChars="0" w:hanging="425" w:firstLineChars="0"/>
        <w:rPr>
          <w:rFonts w:hint="default" w:ascii="Consolas" w:hAnsi="Consolas" w:cs="Consolas"/>
        </w:rPr>
      </w:pPr>
      <w:r>
        <w:rPr>
          <w:rFonts w:hint="default" w:ascii="Consolas" w:hAnsi="Consolas" w:cs="Consolas"/>
        </w:rPr>
        <w:t xml:space="preserve">MySQL Official Documentation — </w:t>
      </w:r>
      <w:r>
        <w:rPr>
          <w:rFonts w:hint="default" w:ascii="Consolas" w:hAnsi="Consolas" w:cs="Consolas"/>
        </w:rPr>
        <w:fldChar w:fldCharType="begin"/>
      </w:r>
      <w:r>
        <w:rPr>
          <w:rFonts w:hint="default" w:ascii="Consolas" w:hAnsi="Consolas" w:cs="Consolas"/>
        </w:rPr>
        <w:instrText xml:space="preserve"> HYPERLINK "https://dev.mysql.com/doc/" \h </w:instrText>
      </w:r>
      <w:r>
        <w:rPr>
          <w:rFonts w:hint="default" w:ascii="Consolas" w:hAnsi="Consolas" w:cs="Consolas"/>
        </w:rPr>
        <w:fldChar w:fldCharType="separate"/>
      </w:r>
      <w:r>
        <w:rPr>
          <w:rFonts w:hint="default" w:ascii="Consolas" w:hAnsi="Consolas" w:cs="Consolas"/>
        </w:rPr>
        <w:t>https://dev.mysql.com/doc/</w:t>
      </w:r>
      <w:r>
        <w:rPr>
          <w:rFonts w:hint="default" w:ascii="Consolas" w:hAnsi="Consolas" w:cs="Consolas"/>
        </w:rPr>
        <w:fldChar w:fldCharType="end"/>
      </w:r>
    </w:p>
    <w:p w14:paraId="5180E096">
      <w:pPr>
        <w:pStyle w:val="6"/>
        <w:spacing w:line="240" w:lineRule="auto"/>
        <w:ind w:left="142"/>
        <w:rPr>
          <w:rFonts w:hint="default" w:ascii="Consolas" w:hAnsi="Consolas" w:cs="Consolas"/>
        </w:rPr>
      </w:pPr>
    </w:p>
    <w:p w14:paraId="06DD1370">
      <w:pPr>
        <w:pStyle w:val="6"/>
        <w:numPr>
          <w:ilvl w:val="0"/>
          <w:numId w:val="10"/>
        </w:numPr>
        <w:spacing w:line="240" w:lineRule="auto"/>
        <w:ind w:left="425" w:leftChars="0" w:hanging="425" w:firstLineChars="0"/>
        <w:rPr>
          <w:rFonts w:hint="default" w:ascii="Consolas" w:hAnsi="Consolas" w:cs="Consolas"/>
        </w:rPr>
      </w:pPr>
      <w:r>
        <w:rPr>
          <w:rFonts w:hint="default" w:ascii="Consolas" w:hAnsi="Consolas" w:cs="Consolas"/>
        </w:rPr>
        <w:t>Classroom Lectures and Practical Notebook by Mrs. Tarannum Shaikh (PGT–CS)</w:t>
      </w:r>
    </w:p>
    <w:p w14:paraId="2F173D25">
      <w:pPr>
        <w:pStyle w:val="6"/>
        <w:ind w:left="0"/>
        <w:rPr>
          <w:rFonts w:ascii="Arial"/>
          <w:b/>
          <w:i/>
        </w:rPr>
      </w:pPr>
    </w:p>
    <w:p w14:paraId="4928AC9E">
      <w:pPr>
        <w:pStyle w:val="6"/>
        <w:ind w:left="0"/>
        <w:rPr>
          <w:rFonts w:ascii="Arial"/>
          <w:b/>
        </w:rPr>
      </w:pPr>
    </w:p>
    <w:p w14:paraId="2AD4EF49">
      <w:pPr>
        <w:pStyle w:val="6"/>
        <w:spacing w:before="101"/>
        <w:ind w:left="0"/>
        <w:rPr>
          <w:rFonts w:ascii="Arial"/>
          <w:b/>
        </w:rPr>
      </w:pPr>
    </w:p>
    <w:p w14:paraId="14FE4393">
      <w:pPr>
        <w:spacing w:before="0"/>
        <w:ind w:left="157" w:right="0" w:firstLine="0"/>
        <w:jc w:val="left"/>
        <w:rPr>
          <w:rFonts w:ascii="Arial"/>
          <w:b/>
          <w:i/>
          <w:sz w:val="24"/>
        </w:rPr>
      </w:pPr>
      <w:r>
        <w:rPr>
          <w:rFonts w:ascii="Arial"/>
          <w:b/>
          <w:i/>
          <w:sz w:val="24"/>
        </w:rPr>
        <w:t>---------------------------------------------------------------------------------------------------------------------</w:t>
      </w:r>
      <w:r>
        <w:rPr>
          <w:rFonts w:ascii="Arial"/>
          <w:b/>
          <w:i/>
          <w:spacing w:val="-10"/>
          <w:sz w:val="24"/>
        </w:rPr>
        <w:t>-</w:t>
      </w:r>
    </w:p>
    <w:sectPr>
      <w:pgSz w:w="11920" w:h="16860"/>
      <w:pgMar w:top="1440" w:right="566" w:bottom="280" w:left="1133" w:header="720" w:footer="720" w:gutter="0"/>
      <w:pgBorders>
        <w:top w:val="threeDEngrave" w:color="auto" w:sz="36" w:space="1"/>
        <w:left w:val="threeDEngrave" w:color="auto" w:sz="36" w:space="4"/>
        <w:bottom w:val="threeDEngrave" w:color="auto" w:sz="36" w:space="1"/>
        <w:right w:val="threeDEngrave" w:color="auto" w:sz="36" w:space="4"/>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1"/>
    <w:family w:val="modern"/>
    <w:pitch w:val="default"/>
    <w:sig w:usb0="E00006FF" w:usb1="0000FCFF" w:usb2="00000001" w:usb3="00000000" w:csb0="6000019F" w:csb1="DFD70000"/>
  </w:font>
  <w:font w:name="Cambria">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0"/>
      <w:numFmt w:val="decimal"/>
      <w:lvlText w:val="%1."/>
      <w:lvlJc w:val="left"/>
      <w:pPr>
        <w:ind w:left="537" w:hanging="396"/>
        <w:jc w:val="left"/>
      </w:pPr>
      <w:rPr>
        <w:rFonts w:hint="default" w:ascii="Consolas" w:hAnsi="Consolas" w:eastAsia="Consolas" w:cs="Consolas"/>
        <w:b/>
        <w:bCs/>
        <w:i w:val="0"/>
        <w:iCs w:val="0"/>
        <w:spacing w:val="0"/>
        <w:w w:val="100"/>
        <w:sz w:val="24"/>
        <w:szCs w:val="24"/>
        <w:lang w:val="en-US" w:eastAsia="en-US" w:bidi="ar-SA"/>
      </w:rPr>
    </w:lvl>
    <w:lvl w:ilvl="1" w:tentative="0">
      <w:start w:val="0"/>
      <w:numFmt w:val="bullet"/>
      <w:lvlText w:val="•"/>
      <w:lvlJc w:val="left"/>
      <w:pPr>
        <w:ind w:left="1507" w:hanging="396"/>
      </w:pPr>
      <w:rPr>
        <w:rFonts w:hint="default"/>
        <w:lang w:val="en-US" w:eastAsia="en-US" w:bidi="ar-SA"/>
      </w:rPr>
    </w:lvl>
    <w:lvl w:ilvl="2" w:tentative="0">
      <w:start w:val="0"/>
      <w:numFmt w:val="bullet"/>
      <w:lvlText w:val="•"/>
      <w:lvlJc w:val="left"/>
      <w:pPr>
        <w:ind w:left="2475" w:hanging="396"/>
      </w:pPr>
      <w:rPr>
        <w:rFonts w:hint="default"/>
        <w:lang w:val="en-US" w:eastAsia="en-US" w:bidi="ar-SA"/>
      </w:rPr>
    </w:lvl>
    <w:lvl w:ilvl="3" w:tentative="0">
      <w:start w:val="0"/>
      <w:numFmt w:val="bullet"/>
      <w:lvlText w:val="•"/>
      <w:lvlJc w:val="left"/>
      <w:pPr>
        <w:ind w:left="3443" w:hanging="396"/>
      </w:pPr>
      <w:rPr>
        <w:rFonts w:hint="default"/>
        <w:lang w:val="en-US" w:eastAsia="en-US" w:bidi="ar-SA"/>
      </w:rPr>
    </w:lvl>
    <w:lvl w:ilvl="4" w:tentative="0">
      <w:start w:val="0"/>
      <w:numFmt w:val="bullet"/>
      <w:lvlText w:val="•"/>
      <w:lvlJc w:val="left"/>
      <w:pPr>
        <w:ind w:left="4411" w:hanging="396"/>
      </w:pPr>
      <w:rPr>
        <w:rFonts w:hint="default"/>
        <w:lang w:val="en-US" w:eastAsia="en-US" w:bidi="ar-SA"/>
      </w:rPr>
    </w:lvl>
    <w:lvl w:ilvl="5" w:tentative="0">
      <w:start w:val="0"/>
      <w:numFmt w:val="bullet"/>
      <w:lvlText w:val="•"/>
      <w:lvlJc w:val="left"/>
      <w:pPr>
        <w:ind w:left="5379" w:hanging="396"/>
      </w:pPr>
      <w:rPr>
        <w:rFonts w:hint="default"/>
        <w:lang w:val="en-US" w:eastAsia="en-US" w:bidi="ar-SA"/>
      </w:rPr>
    </w:lvl>
    <w:lvl w:ilvl="6" w:tentative="0">
      <w:start w:val="0"/>
      <w:numFmt w:val="bullet"/>
      <w:lvlText w:val="•"/>
      <w:lvlJc w:val="left"/>
      <w:pPr>
        <w:ind w:left="6347" w:hanging="396"/>
      </w:pPr>
      <w:rPr>
        <w:rFonts w:hint="default"/>
        <w:lang w:val="en-US" w:eastAsia="en-US" w:bidi="ar-SA"/>
      </w:rPr>
    </w:lvl>
    <w:lvl w:ilvl="7" w:tentative="0">
      <w:start w:val="0"/>
      <w:numFmt w:val="bullet"/>
      <w:lvlText w:val="•"/>
      <w:lvlJc w:val="left"/>
      <w:pPr>
        <w:ind w:left="7315" w:hanging="396"/>
      </w:pPr>
      <w:rPr>
        <w:rFonts w:hint="default"/>
        <w:lang w:val="en-US" w:eastAsia="en-US" w:bidi="ar-SA"/>
      </w:rPr>
    </w:lvl>
    <w:lvl w:ilvl="8" w:tentative="0">
      <w:start w:val="0"/>
      <w:numFmt w:val="bullet"/>
      <w:lvlText w:val="•"/>
      <w:lvlJc w:val="left"/>
      <w:pPr>
        <w:ind w:left="8283" w:hanging="396"/>
      </w:pPr>
      <w:rPr>
        <w:rFonts w:hint="default"/>
        <w:lang w:val="en-US" w:eastAsia="en-US" w:bidi="ar-SA"/>
      </w:rPr>
    </w:lvl>
  </w:abstractNum>
  <w:abstractNum w:abstractNumId="1">
    <w:nsid w:val="BF205925"/>
    <w:multiLevelType w:val="multilevel"/>
    <w:tmpl w:val="BF205925"/>
    <w:lvl w:ilvl="0" w:tentative="0">
      <w:start w:val="1"/>
      <w:numFmt w:val="decimal"/>
      <w:lvlText w:val="%1."/>
      <w:lvlJc w:val="left"/>
      <w:pPr>
        <w:ind w:left="537" w:hanging="396"/>
        <w:jc w:val="left"/>
      </w:pPr>
      <w:rPr>
        <w:rFonts w:hint="default" w:ascii="Consolas" w:hAnsi="Consolas" w:eastAsia="Consolas" w:cs="Consolas"/>
        <w:b/>
        <w:bCs/>
        <w:i w:val="0"/>
        <w:iCs w:val="0"/>
        <w:spacing w:val="0"/>
        <w:w w:val="100"/>
        <w:sz w:val="24"/>
        <w:szCs w:val="24"/>
        <w:lang w:val="en-US" w:eastAsia="en-US" w:bidi="ar-SA"/>
      </w:rPr>
    </w:lvl>
    <w:lvl w:ilvl="1" w:tentative="0">
      <w:start w:val="0"/>
      <w:numFmt w:val="bullet"/>
      <w:lvlText w:val="•"/>
      <w:lvlJc w:val="left"/>
      <w:pPr>
        <w:ind w:left="1507" w:hanging="396"/>
      </w:pPr>
      <w:rPr>
        <w:rFonts w:hint="default"/>
        <w:lang w:val="en-US" w:eastAsia="en-US" w:bidi="ar-SA"/>
      </w:rPr>
    </w:lvl>
    <w:lvl w:ilvl="2" w:tentative="0">
      <w:start w:val="0"/>
      <w:numFmt w:val="bullet"/>
      <w:lvlText w:val="•"/>
      <w:lvlJc w:val="left"/>
      <w:pPr>
        <w:ind w:left="2475" w:hanging="396"/>
      </w:pPr>
      <w:rPr>
        <w:rFonts w:hint="default"/>
        <w:lang w:val="en-US" w:eastAsia="en-US" w:bidi="ar-SA"/>
      </w:rPr>
    </w:lvl>
    <w:lvl w:ilvl="3" w:tentative="0">
      <w:start w:val="0"/>
      <w:numFmt w:val="bullet"/>
      <w:lvlText w:val="•"/>
      <w:lvlJc w:val="left"/>
      <w:pPr>
        <w:ind w:left="3443" w:hanging="396"/>
      </w:pPr>
      <w:rPr>
        <w:rFonts w:hint="default"/>
        <w:lang w:val="en-US" w:eastAsia="en-US" w:bidi="ar-SA"/>
      </w:rPr>
    </w:lvl>
    <w:lvl w:ilvl="4" w:tentative="0">
      <w:start w:val="0"/>
      <w:numFmt w:val="bullet"/>
      <w:lvlText w:val="•"/>
      <w:lvlJc w:val="left"/>
      <w:pPr>
        <w:ind w:left="4411" w:hanging="396"/>
      </w:pPr>
      <w:rPr>
        <w:rFonts w:hint="default"/>
        <w:lang w:val="en-US" w:eastAsia="en-US" w:bidi="ar-SA"/>
      </w:rPr>
    </w:lvl>
    <w:lvl w:ilvl="5" w:tentative="0">
      <w:start w:val="0"/>
      <w:numFmt w:val="bullet"/>
      <w:lvlText w:val="•"/>
      <w:lvlJc w:val="left"/>
      <w:pPr>
        <w:ind w:left="5379" w:hanging="396"/>
      </w:pPr>
      <w:rPr>
        <w:rFonts w:hint="default"/>
        <w:lang w:val="en-US" w:eastAsia="en-US" w:bidi="ar-SA"/>
      </w:rPr>
    </w:lvl>
    <w:lvl w:ilvl="6" w:tentative="0">
      <w:start w:val="0"/>
      <w:numFmt w:val="bullet"/>
      <w:lvlText w:val="•"/>
      <w:lvlJc w:val="left"/>
      <w:pPr>
        <w:ind w:left="6347" w:hanging="396"/>
      </w:pPr>
      <w:rPr>
        <w:rFonts w:hint="default"/>
        <w:lang w:val="en-US" w:eastAsia="en-US" w:bidi="ar-SA"/>
      </w:rPr>
    </w:lvl>
    <w:lvl w:ilvl="7" w:tentative="0">
      <w:start w:val="0"/>
      <w:numFmt w:val="bullet"/>
      <w:lvlText w:val="•"/>
      <w:lvlJc w:val="left"/>
      <w:pPr>
        <w:ind w:left="7315" w:hanging="396"/>
      </w:pPr>
      <w:rPr>
        <w:rFonts w:hint="default"/>
        <w:lang w:val="en-US" w:eastAsia="en-US" w:bidi="ar-SA"/>
      </w:rPr>
    </w:lvl>
    <w:lvl w:ilvl="8" w:tentative="0">
      <w:start w:val="0"/>
      <w:numFmt w:val="bullet"/>
      <w:lvlText w:val="•"/>
      <w:lvlJc w:val="left"/>
      <w:pPr>
        <w:ind w:left="8283" w:hanging="396"/>
      </w:pPr>
      <w:rPr>
        <w:rFonts w:hint="default"/>
        <w:lang w:val="en-US" w:eastAsia="en-US" w:bidi="ar-SA"/>
      </w:rPr>
    </w:lvl>
  </w:abstractNum>
  <w:abstractNum w:abstractNumId="2">
    <w:nsid w:val="CF092B84"/>
    <w:multiLevelType w:val="multilevel"/>
    <w:tmpl w:val="CF092B84"/>
    <w:lvl w:ilvl="0" w:tentative="0">
      <w:start w:val="1"/>
      <w:numFmt w:val="decimal"/>
      <w:lvlText w:val="%1."/>
      <w:lvlJc w:val="left"/>
      <w:pPr>
        <w:ind w:left="862" w:hanging="360"/>
        <w:jc w:val="left"/>
      </w:pPr>
      <w:rPr>
        <w:rFonts w:hint="default" w:ascii="Arial" w:hAnsi="Arial" w:eastAsia="Arial" w:cs="Arial"/>
        <w:b w:val="0"/>
        <w:bCs w:val="0"/>
        <w:i w:val="0"/>
        <w:iCs w:val="0"/>
        <w:spacing w:val="0"/>
        <w:w w:val="100"/>
        <w:sz w:val="24"/>
        <w:szCs w:val="24"/>
        <w:lang w:val="en-US" w:eastAsia="en-US" w:bidi="ar-SA"/>
      </w:rPr>
    </w:lvl>
    <w:lvl w:ilvl="1" w:tentative="0">
      <w:start w:val="0"/>
      <w:numFmt w:val="bullet"/>
      <w:lvlText w:val="•"/>
      <w:lvlJc w:val="left"/>
      <w:pPr>
        <w:ind w:left="1795" w:hanging="360"/>
      </w:pPr>
      <w:rPr>
        <w:rFonts w:hint="default"/>
        <w:lang w:val="en-US" w:eastAsia="en-US" w:bidi="ar-SA"/>
      </w:rPr>
    </w:lvl>
    <w:lvl w:ilvl="2" w:tentative="0">
      <w:start w:val="0"/>
      <w:numFmt w:val="bullet"/>
      <w:lvlText w:val="•"/>
      <w:lvlJc w:val="left"/>
      <w:pPr>
        <w:ind w:left="2731" w:hanging="360"/>
      </w:pPr>
      <w:rPr>
        <w:rFonts w:hint="default"/>
        <w:lang w:val="en-US" w:eastAsia="en-US" w:bidi="ar-SA"/>
      </w:rPr>
    </w:lvl>
    <w:lvl w:ilvl="3" w:tentative="0">
      <w:start w:val="0"/>
      <w:numFmt w:val="bullet"/>
      <w:lvlText w:val="•"/>
      <w:lvlJc w:val="left"/>
      <w:pPr>
        <w:ind w:left="3667" w:hanging="360"/>
      </w:pPr>
      <w:rPr>
        <w:rFonts w:hint="default"/>
        <w:lang w:val="en-US" w:eastAsia="en-US" w:bidi="ar-SA"/>
      </w:rPr>
    </w:lvl>
    <w:lvl w:ilvl="4" w:tentative="0">
      <w:start w:val="0"/>
      <w:numFmt w:val="bullet"/>
      <w:lvlText w:val="•"/>
      <w:lvlJc w:val="left"/>
      <w:pPr>
        <w:ind w:left="4603" w:hanging="360"/>
      </w:pPr>
      <w:rPr>
        <w:rFonts w:hint="default"/>
        <w:lang w:val="en-US" w:eastAsia="en-US" w:bidi="ar-SA"/>
      </w:rPr>
    </w:lvl>
    <w:lvl w:ilvl="5" w:tentative="0">
      <w:start w:val="0"/>
      <w:numFmt w:val="bullet"/>
      <w:lvlText w:val="•"/>
      <w:lvlJc w:val="left"/>
      <w:pPr>
        <w:ind w:left="5539" w:hanging="360"/>
      </w:pPr>
      <w:rPr>
        <w:rFonts w:hint="default"/>
        <w:lang w:val="en-US" w:eastAsia="en-US" w:bidi="ar-SA"/>
      </w:rPr>
    </w:lvl>
    <w:lvl w:ilvl="6" w:tentative="0">
      <w:start w:val="0"/>
      <w:numFmt w:val="bullet"/>
      <w:lvlText w:val="•"/>
      <w:lvlJc w:val="left"/>
      <w:pPr>
        <w:ind w:left="6475" w:hanging="360"/>
      </w:pPr>
      <w:rPr>
        <w:rFonts w:hint="default"/>
        <w:lang w:val="en-US" w:eastAsia="en-US" w:bidi="ar-SA"/>
      </w:rPr>
    </w:lvl>
    <w:lvl w:ilvl="7" w:tentative="0">
      <w:start w:val="0"/>
      <w:numFmt w:val="bullet"/>
      <w:lvlText w:val="•"/>
      <w:lvlJc w:val="left"/>
      <w:pPr>
        <w:ind w:left="7411" w:hanging="360"/>
      </w:pPr>
      <w:rPr>
        <w:rFonts w:hint="default"/>
        <w:lang w:val="en-US" w:eastAsia="en-US" w:bidi="ar-SA"/>
      </w:rPr>
    </w:lvl>
    <w:lvl w:ilvl="8" w:tentative="0">
      <w:start w:val="0"/>
      <w:numFmt w:val="bullet"/>
      <w:lvlText w:val="•"/>
      <w:lvlJc w:val="left"/>
      <w:pPr>
        <w:ind w:left="8347" w:hanging="360"/>
      </w:pPr>
      <w:rPr>
        <w:rFonts w:hint="default"/>
        <w:lang w:val="en-US" w:eastAsia="en-US" w:bidi="ar-SA"/>
      </w:rPr>
    </w:lvl>
  </w:abstractNum>
  <w:abstractNum w:abstractNumId="3">
    <w:nsid w:val="0053208E"/>
    <w:multiLevelType w:val="multilevel"/>
    <w:tmpl w:val="0053208E"/>
    <w:lvl w:ilvl="0" w:tentative="0">
      <w:start w:val="1"/>
      <w:numFmt w:val="decimal"/>
      <w:lvlText w:val="%1."/>
      <w:lvlJc w:val="left"/>
      <w:pPr>
        <w:ind w:left="862" w:hanging="360"/>
        <w:jc w:val="left"/>
      </w:pPr>
      <w:rPr>
        <w:rFonts w:hint="default" w:ascii="Arial" w:hAnsi="Arial" w:eastAsia="Arial" w:cs="Arial"/>
        <w:b w:val="0"/>
        <w:bCs w:val="0"/>
        <w:i w:val="0"/>
        <w:iCs w:val="0"/>
        <w:spacing w:val="0"/>
        <w:w w:val="100"/>
        <w:sz w:val="24"/>
        <w:szCs w:val="24"/>
        <w:lang w:val="en-US" w:eastAsia="en-US" w:bidi="ar-SA"/>
      </w:rPr>
    </w:lvl>
    <w:lvl w:ilvl="1" w:tentative="0">
      <w:start w:val="0"/>
      <w:numFmt w:val="bullet"/>
      <w:lvlText w:val="•"/>
      <w:lvlJc w:val="left"/>
      <w:pPr>
        <w:ind w:left="1795" w:hanging="360"/>
      </w:pPr>
      <w:rPr>
        <w:rFonts w:hint="default"/>
        <w:lang w:val="en-US" w:eastAsia="en-US" w:bidi="ar-SA"/>
      </w:rPr>
    </w:lvl>
    <w:lvl w:ilvl="2" w:tentative="0">
      <w:start w:val="0"/>
      <w:numFmt w:val="bullet"/>
      <w:lvlText w:val="•"/>
      <w:lvlJc w:val="left"/>
      <w:pPr>
        <w:ind w:left="2731" w:hanging="360"/>
      </w:pPr>
      <w:rPr>
        <w:rFonts w:hint="default"/>
        <w:lang w:val="en-US" w:eastAsia="en-US" w:bidi="ar-SA"/>
      </w:rPr>
    </w:lvl>
    <w:lvl w:ilvl="3" w:tentative="0">
      <w:start w:val="0"/>
      <w:numFmt w:val="bullet"/>
      <w:lvlText w:val="•"/>
      <w:lvlJc w:val="left"/>
      <w:pPr>
        <w:ind w:left="3667" w:hanging="360"/>
      </w:pPr>
      <w:rPr>
        <w:rFonts w:hint="default"/>
        <w:lang w:val="en-US" w:eastAsia="en-US" w:bidi="ar-SA"/>
      </w:rPr>
    </w:lvl>
    <w:lvl w:ilvl="4" w:tentative="0">
      <w:start w:val="0"/>
      <w:numFmt w:val="bullet"/>
      <w:lvlText w:val="•"/>
      <w:lvlJc w:val="left"/>
      <w:pPr>
        <w:ind w:left="4603" w:hanging="360"/>
      </w:pPr>
      <w:rPr>
        <w:rFonts w:hint="default"/>
        <w:lang w:val="en-US" w:eastAsia="en-US" w:bidi="ar-SA"/>
      </w:rPr>
    </w:lvl>
    <w:lvl w:ilvl="5" w:tentative="0">
      <w:start w:val="0"/>
      <w:numFmt w:val="bullet"/>
      <w:lvlText w:val="•"/>
      <w:lvlJc w:val="left"/>
      <w:pPr>
        <w:ind w:left="5539" w:hanging="360"/>
      </w:pPr>
      <w:rPr>
        <w:rFonts w:hint="default"/>
        <w:lang w:val="en-US" w:eastAsia="en-US" w:bidi="ar-SA"/>
      </w:rPr>
    </w:lvl>
    <w:lvl w:ilvl="6" w:tentative="0">
      <w:start w:val="0"/>
      <w:numFmt w:val="bullet"/>
      <w:lvlText w:val="•"/>
      <w:lvlJc w:val="left"/>
      <w:pPr>
        <w:ind w:left="6475" w:hanging="360"/>
      </w:pPr>
      <w:rPr>
        <w:rFonts w:hint="default"/>
        <w:lang w:val="en-US" w:eastAsia="en-US" w:bidi="ar-SA"/>
      </w:rPr>
    </w:lvl>
    <w:lvl w:ilvl="7" w:tentative="0">
      <w:start w:val="0"/>
      <w:numFmt w:val="bullet"/>
      <w:lvlText w:val="•"/>
      <w:lvlJc w:val="left"/>
      <w:pPr>
        <w:ind w:left="7411" w:hanging="360"/>
      </w:pPr>
      <w:rPr>
        <w:rFonts w:hint="default"/>
        <w:lang w:val="en-US" w:eastAsia="en-US" w:bidi="ar-SA"/>
      </w:rPr>
    </w:lvl>
    <w:lvl w:ilvl="8" w:tentative="0">
      <w:start w:val="0"/>
      <w:numFmt w:val="bullet"/>
      <w:lvlText w:val="•"/>
      <w:lvlJc w:val="left"/>
      <w:pPr>
        <w:ind w:left="8347" w:hanging="360"/>
      </w:pPr>
      <w:rPr>
        <w:rFonts w:hint="default"/>
        <w:lang w:val="en-US" w:eastAsia="en-US" w:bidi="ar-SA"/>
      </w:rPr>
    </w:lvl>
  </w:abstractNum>
  <w:abstractNum w:abstractNumId="4">
    <w:nsid w:val="00E809B7"/>
    <w:multiLevelType w:val="singleLevel"/>
    <w:tmpl w:val="00E809B7"/>
    <w:lvl w:ilvl="0" w:tentative="0">
      <w:start w:val="1"/>
      <w:numFmt w:val="decimal"/>
      <w:lvlText w:val="%1."/>
      <w:lvlJc w:val="left"/>
      <w:pPr>
        <w:tabs>
          <w:tab w:val="left" w:pos="425"/>
        </w:tabs>
        <w:ind w:left="425" w:leftChars="0" w:hanging="425" w:firstLineChars="0"/>
      </w:pPr>
      <w:rPr>
        <w:rFonts w:hint="default"/>
      </w:rPr>
    </w:lvl>
  </w:abstractNum>
  <w:abstractNum w:abstractNumId="5">
    <w:nsid w:val="03D62ECE"/>
    <w:multiLevelType w:val="multilevel"/>
    <w:tmpl w:val="03D62ECE"/>
    <w:lvl w:ilvl="0" w:tentative="0">
      <w:start w:val="0"/>
      <w:numFmt w:val="decimal"/>
      <w:lvlText w:val="%1."/>
      <w:lvlJc w:val="left"/>
      <w:pPr>
        <w:ind w:left="537" w:hanging="396"/>
        <w:jc w:val="left"/>
      </w:pPr>
      <w:rPr>
        <w:rFonts w:hint="default" w:ascii="Consolas" w:hAnsi="Consolas" w:eastAsia="Consolas" w:cs="Consolas"/>
        <w:b/>
        <w:bCs/>
        <w:i w:val="0"/>
        <w:iCs w:val="0"/>
        <w:spacing w:val="0"/>
        <w:w w:val="100"/>
        <w:sz w:val="24"/>
        <w:szCs w:val="24"/>
        <w:lang w:val="en-US" w:eastAsia="en-US" w:bidi="ar-SA"/>
      </w:rPr>
    </w:lvl>
    <w:lvl w:ilvl="1" w:tentative="0">
      <w:start w:val="0"/>
      <w:numFmt w:val="bullet"/>
      <w:lvlText w:val="•"/>
      <w:lvlJc w:val="left"/>
      <w:pPr>
        <w:ind w:left="1507" w:hanging="396"/>
      </w:pPr>
      <w:rPr>
        <w:rFonts w:hint="default"/>
        <w:lang w:val="en-US" w:eastAsia="en-US" w:bidi="ar-SA"/>
      </w:rPr>
    </w:lvl>
    <w:lvl w:ilvl="2" w:tentative="0">
      <w:start w:val="0"/>
      <w:numFmt w:val="bullet"/>
      <w:lvlText w:val="•"/>
      <w:lvlJc w:val="left"/>
      <w:pPr>
        <w:ind w:left="2475" w:hanging="396"/>
      </w:pPr>
      <w:rPr>
        <w:rFonts w:hint="default"/>
        <w:lang w:val="en-US" w:eastAsia="en-US" w:bidi="ar-SA"/>
      </w:rPr>
    </w:lvl>
    <w:lvl w:ilvl="3" w:tentative="0">
      <w:start w:val="0"/>
      <w:numFmt w:val="bullet"/>
      <w:lvlText w:val="•"/>
      <w:lvlJc w:val="left"/>
      <w:pPr>
        <w:ind w:left="3443" w:hanging="396"/>
      </w:pPr>
      <w:rPr>
        <w:rFonts w:hint="default"/>
        <w:lang w:val="en-US" w:eastAsia="en-US" w:bidi="ar-SA"/>
      </w:rPr>
    </w:lvl>
    <w:lvl w:ilvl="4" w:tentative="0">
      <w:start w:val="0"/>
      <w:numFmt w:val="bullet"/>
      <w:lvlText w:val="•"/>
      <w:lvlJc w:val="left"/>
      <w:pPr>
        <w:ind w:left="4411" w:hanging="396"/>
      </w:pPr>
      <w:rPr>
        <w:rFonts w:hint="default"/>
        <w:lang w:val="en-US" w:eastAsia="en-US" w:bidi="ar-SA"/>
      </w:rPr>
    </w:lvl>
    <w:lvl w:ilvl="5" w:tentative="0">
      <w:start w:val="0"/>
      <w:numFmt w:val="bullet"/>
      <w:lvlText w:val="•"/>
      <w:lvlJc w:val="left"/>
      <w:pPr>
        <w:ind w:left="5379" w:hanging="396"/>
      </w:pPr>
      <w:rPr>
        <w:rFonts w:hint="default"/>
        <w:lang w:val="en-US" w:eastAsia="en-US" w:bidi="ar-SA"/>
      </w:rPr>
    </w:lvl>
    <w:lvl w:ilvl="6" w:tentative="0">
      <w:start w:val="0"/>
      <w:numFmt w:val="bullet"/>
      <w:lvlText w:val="•"/>
      <w:lvlJc w:val="left"/>
      <w:pPr>
        <w:ind w:left="6347" w:hanging="396"/>
      </w:pPr>
      <w:rPr>
        <w:rFonts w:hint="default"/>
        <w:lang w:val="en-US" w:eastAsia="en-US" w:bidi="ar-SA"/>
      </w:rPr>
    </w:lvl>
    <w:lvl w:ilvl="7" w:tentative="0">
      <w:start w:val="0"/>
      <w:numFmt w:val="bullet"/>
      <w:lvlText w:val="•"/>
      <w:lvlJc w:val="left"/>
      <w:pPr>
        <w:ind w:left="7315" w:hanging="396"/>
      </w:pPr>
      <w:rPr>
        <w:rFonts w:hint="default"/>
        <w:lang w:val="en-US" w:eastAsia="en-US" w:bidi="ar-SA"/>
      </w:rPr>
    </w:lvl>
    <w:lvl w:ilvl="8" w:tentative="0">
      <w:start w:val="0"/>
      <w:numFmt w:val="bullet"/>
      <w:lvlText w:val="•"/>
      <w:lvlJc w:val="left"/>
      <w:pPr>
        <w:ind w:left="8283" w:hanging="396"/>
      </w:pPr>
      <w:rPr>
        <w:rFonts w:hint="default"/>
        <w:lang w:val="en-US" w:eastAsia="en-US" w:bidi="ar-SA"/>
      </w:rPr>
    </w:lvl>
  </w:abstractNum>
  <w:abstractNum w:abstractNumId="6">
    <w:nsid w:val="25B654F3"/>
    <w:multiLevelType w:val="multilevel"/>
    <w:tmpl w:val="25B654F3"/>
    <w:lvl w:ilvl="0" w:tentative="0">
      <w:start w:val="0"/>
      <w:numFmt w:val="decimal"/>
      <w:lvlText w:val="%1."/>
      <w:lvlJc w:val="left"/>
      <w:pPr>
        <w:ind w:left="537" w:hanging="396"/>
        <w:jc w:val="left"/>
      </w:pPr>
      <w:rPr>
        <w:rFonts w:hint="default" w:ascii="Consolas" w:hAnsi="Consolas" w:eastAsia="Consolas" w:cs="Consolas"/>
        <w:b/>
        <w:bCs/>
        <w:i w:val="0"/>
        <w:iCs w:val="0"/>
        <w:spacing w:val="0"/>
        <w:w w:val="100"/>
        <w:sz w:val="24"/>
        <w:szCs w:val="24"/>
        <w:lang w:val="en-US" w:eastAsia="en-US" w:bidi="ar-SA"/>
      </w:rPr>
    </w:lvl>
    <w:lvl w:ilvl="1" w:tentative="0">
      <w:start w:val="0"/>
      <w:numFmt w:val="bullet"/>
      <w:lvlText w:val="•"/>
      <w:lvlJc w:val="left"/>
      <w:pPr>
        <w:ind w:left="1507" w:hanging="396"/>
      </w:pPr>
      <w:rPr>
        <w:rFonts w:hint="default"/>
        <w:lang w:val="en-US" w:eastAsia="en-US" w:bidi="ar-SA"/>
      </w:rPr>
    </w:lvl>
    <w:lvl w:ilvl="2" w:tentative="0">
      <w:start w:val="0"/>
      <w:numFmt w:val="bullet"/>
      <w:lvlText w:val="•"/>
      <w:lvlJc w:val="left"/>
      <w:pPr>
        <w:ind w:left="2475" w:hanging="396"/>
      </w:pPr>
      <w:rPr>
        <w:rFonts w:hint="default"/>
        <w:lang w:val="en-US" w:eastAsia="en-US" w:bidi="ar-SA"/>
      </w:rPr>
    </w:lvl>
    <w:lvl w:ilvl="3" w:tentative="0">
      <w:start w:val="0"/>
      <w:numFmt w:val="bullet"/>
      <w:lvlText w:val="•"/>
      <w:lvlJc w:val="left"/>
      <w:pPr>
        <w:ind w:left="3443" w:hanging="396"/>
      </w:pPr>
      <w:rPr>
        <w:rFonts w:hint="default"/>
        <w:lang w:val="en-US" w:eastAsia="en-US" w:bidi="ar-SA"/>
      </w:rPr>
    </w:lvl>
    <w:lvl w:ilvl="4" w:tentative="0">
      <w:start w:val="0"/>
      <w:numFmt w:val="bullet"/>
      <w:lvlText w:val="•"/>
      <w:lvlJc w:val="left"/>
      <w:pPr>
        <w:ind w:left="4411" w:hanging="396"/>
      </w:pPr>
      <w:rPr>
        <w:rFonts w:hint="default"/>
        <w:lang w:val="en-US" w:eastAsia="en-US" w:bidi="ar-SA"/>
      </w:rPr>
    </w:lvl>
    <w:lvl w:ilvl="5" w:tentative="0">
      <w:start w:val="0"/>
      <w:numFmt w:val="bullet"/>
      <w:lvlText w:val="•"/>
      <w:lvlJc w:val="left"/>
      <w:pPr>
        <w:ind w:left="5379" w:hanging="396"/>
      </w:pPr>
      <w:rPr>
        <w:rFonts w:hint="default"/>
        <w:lang w:val="en-US" w:eastAsia="en-US" w:bidi="ar-SA"/>
      </w:rPr>
    </w:lvl>
    <w:lvl w:ilvl="6" w:tentative="0">
      <w:start w:val="0"/>
      <w:numFmt w:val="bullet"/>
      <w:lvlText w:val="•"/>
      <w:lvlJc w:val="left"/>
      <w:pPr>
        <w:ind w:left="6347" w:hanging="396"/>
      </w:pPr>
      <w:rPr>
        <w:rFonts w:hint="default"/>
        <w:lang w:val="en-US" w:eastAsia="en-US" w:bidi="ar-SA"/>
      </w:rPr>
    </w:lvl>
    <w:lvl w:ilvl="7" w:tentative="0">
      <w:start w:val="0"/>
      <w:numFmt w:val="bullet"/>
      <w:lvlText w:val="•"/>
      <w:lvlJc w:val="left"/>
      <w:pPr>
        <w:ind w:left="7315" w:hanging="396"/>
      </w:pPr>
      <w:rPr>
        <w:rFonts w:hint="default"/>
        <w:lang w:val="en-US" w:eastAsia="en-US" w:bidi="ar-SA"/>
      </w:rPr>
    </w:lvl>
    <w:lvl w:ilvl="8" w:tentative="0">
      <w:start w:val="0"/>
      <w:numFmt w:val="bullet"/>
      <w:lvlText w:val="•"/>
      <w:lvlJc w:val="left"/>
      <w:pPr>
        <w:ind w:left="8283" w:hanging="396"/>
      </w:pPr>
      <w:rPr>
        <w:rFonts w:hint="default"/>
        <w:lang w:val="en-US" w:eastAsia="en-US" w:bidi="ar-SA"/>
      </w:rPr>
    </w:lvl>
  </w:abstractNum>
  <w:abstractNum w:abstractNumId="7">
    <w:nsid w:val="59ADCABA"/>
    <w:multiLevelType w:val="multilevel"/>
    <w:tmpl w:val="59ADCABA"/>
    <w:lvl w:ilvl="0" w:tentative="0">
      <w:start w:val="1"/>
      <w:numFmt w:val="decimal"/>
      <w:lvlText w:val="%1."/>
      <w:lvlJc w:val="left"/>
      <w:pPr>
        <w:ind w:left="862" w:hanging="360"/>
        <w:jc w:val="left"/>
      </w:pPr>
      <w:rPr>
        <w:rFonts w:hint="default" w:ascii="Arial" w:hAnsi="Arial" w:eastAsia="Arial" w:cs="Arial"/>
        <w:b w:val="0"/>
        <w:bCs w:val="0"/>
        <w:i w:val="0"/>
        <w:iCs w:val="0"/>
        <w:spacing w:val="0"/>
        <w:w w:val="100"/>
        <w:sz w:val="24"/>
        <w:szCs w:val="24"/>
        <w:lang w:val="en-US" w:eastAsia="en-US" w:bidi="ar-SA"/>
      </w:rPr>
    </w:lvl>
    <w:lvl w:ilvl="1" w:tentative="0">
      <w:start w:val="0"/>
      <w:numFmt w:val="bullet"/>
      <w:lvlText w:val="•"/>
      <w:lvlJc w:val="left"/>
      <w:pPr>
        <w:ind w:left="1795" w:hanging="360"/>
      </w:pPr>
      <w:rPr>
        <w:rFonts w:hint="default"/>
        <w:lang w:val="en-US" w:eastAsia="en-US" w:bidi="ar-SA"/>
      </w:rPr>
    </w:lvl>
    <w:lvl w:ilvl="2" w:tentative="0">
      <w:start w:val="0"/>
      <w:numFmt w:val="bullet"/>
      <w:lvlText w:val="•"/>
      <w:lvlJc w:val="left"/>
      <w:pPr>
        <w:ind w:left="2731" w:hanging="360"/>
      </w:pPr>
      <w:rPr>
        <w:rFonts w:hint="default"/>
        <w:lang w:val="en-US" w:eastAsia="en-US" w:bidi="ar-SA"/>
      </w:rPr>
    </w:lvl>
    <w:lvl w:ilvl="3" w:tentative="0">
      <w:start w:val="0"/>
      <w:numFmt w:val="bullet"/>
      <w:lvlText w:val="•"/>
      <w:lvlJc w:val="left"/>
      <w:pPr>
        <w:ind w:left="3667" w:hanging="360"/>
      </w:pPr>
      <w:rPr>
        <w:rFonts w:hint="default"/>
        <w:lang w:val="en-US" w:eastAsia="en-US" w:bidi="ar-SA"/>
      </w:rPr>
    </w:lvl>
    <w:lvl w:ilvl="4" w:tentative="0">
      <w:start w:val="0"/>
      <w:numFmt w:val="bullet"/>
      <w:lvlText w:val="•"/>
      <w:lvlJc w:val="left"/>
      <w:pPr>
        <w:ind w:left="4603" w:hanging="360"/>
      </w:pPr>
      <w:rPr>
        <w:rFonts w:hint="default"/>
        <w:lang w:val="en-US" w:eastAsia="en-US" w:bidi="ar-SA"/>
      </w:rPr>
    </w:lvl>
    <w:lvl w:ilvl="5" w:tentative="0">
      <w:start w:val="0"/>
      <w:numFmt w:val="bullet"/>
      <w:lvlText w:val="•"/>
      <w:lvlJc w:val="left"/>
      <w:pPr>
        <w:ind w:left="5539" w:hanging="360"/>
      </w:pPr>
      <w:rPr>
        <w:rFonts w:hint="default"/>
        <w:lang w:val="en-US" w:eastAsia="en-US" w:bidi="ar-SA"/>
      </w:rPr>
    </w:lvl>
    <w:lvl w:ilvl="6" w:tentative="0">
      <w:start w:val="0"/>
      <w:numFmt w:val="bullet"/>
      <w:lvlText w:val="•"/>
      <w:lvlJc w:val="left"/>
      <w:pPr>
        <w:ind w:left="6475" w:hanging="360"/>
      </w:pPr>
      <w:rPr>
        <w:rFonts w:hint="default"/>
        <w:lang w:val="en-US" w:eastAsia="en-US" w:bidi="ar-SA"/>
      </w:rPr>
    </w:lvl>
    <w:lvl w:ilvl="7" w:tentative="0">
      <w:start w:val="0"/>
      <w:numFmt w:val="bullet"/>
      <w:lvlText w:val="•"/>
      <w:lvlJc w:val="left"/>
      <w:pPr>
        <w:ind w:left="7411" w:hanging="360"/>
      </w:pPr>
      <w:rPr>
        <w:rFonts w:hint="default"/>
        <w:lang w:val="en-US" w:eastAsia="en-US" w:bidi="ar-SA"/>
      </w:rPr>
    </w:lvl>
    <w:lvl w:ilvl="8" w:tentative="0">
      <w:start w:val="0"/>
      <w:numFmt w:val="bullet"/>
      <w:lvlText w:val="•"/>
      <w:lvlJc w:val="left"/>
      <w:pPr>
        <w:ind w:left="8347" w:hanging="360"/>
      </w:pPr>
      <w:rPr>
        <w:rFonts w:hint="default"/>
        <w:lang w:val="en-US" w:eastAsia="en-US" w:bidi="ar-SA"/>
      </w:rPr>
    </w:lvl>
  </w:abstractNum>
  <w:abstractNum w:abstractNumId="8">
    <w:nsid w:val="72183CF9"/>
    <w:multiLevelType w:val="multilevel"/>
    <w:tmpl w:val="72183CF9"/>
    <w:lvl w:ilvl="0" w:tentative="0">
      <w:start w:val="0"/>
      <w:numFmt w:val="decimal"/>
      <w:lvlText w:val="%1."/>
      <w:lvlJc w:val="left"/>
      <w:pPr>
        <w:ind w:left="537" w:hanging="396"/>
        <w:jc w:val="right"/>
      </w:pPr>
      <w:rPr>
        <w:rFonts w:hint="default"/>
        <w:spacing w:val="0"/>
        <w:w w:val="100"/>
        <w:lang w:val="en-US" w:eastAsia="en-US" w:bidi="ar-SA"/>
      </w:rPr>
    </w:lvl>
    <w:lvl w:ilvl="1" w:tentative="0">
      <w:start w:val="0"/>
      <w:numFmt w:val="bullet"/>
      <w:lvlText w:val="•"/>
      <w:lvlJc w:val="left"/>
      <w:pPr>
        <w:ind w:left="1507" w:hanging="396"/>
      </w:pPr>
      <w:rPr>
        <w:rFonts w:hint="default"/>
        <w:lang w:val="en-US" w:eastAsia="en-US" w:bidi="ar-SA"/>
      </w:rPr>
    </w:lvl>
    <w:lvl w:ilvl="2" w:tentative="0">
      <w:start w:val="0"/>
      <w:numFmt w:val="bullet"/>
      <w:lvlText w:val="•"/>
      <w:lvlJc w:val="left"/>
      <w:pPr>
        <w:ind w:left="2475" w:hanging="396"/>
      </w:pPr>
      <w:rPr>
        <w:rFonts w:hint="default"/>
        <w:lang w:val="en-US" w:eastAsia="en-US" w:bidi="ar-SA"/>
      </w:rPr>
    </w:lvl>
    <w:lvl w:ilvl="3" w:tentative="0">
      <w:start w:val="0"/>
      <w:numFmt w:val="bullet"/>
      <w:lvlText w:val="•"/>
      <w:lvlJc w:val="left"/>
      <w:pPr>
        <w:ind w:left="3443" w:hanging="396"/>
      </w:pPr>
      <w:rPr>
        <w:rFonts w:hint="default"/>
        <w:lang w:val="en-US" w:eastAsia="en-US" w:bidi="ar-SA"/>
      </w:rPr>
    </w:lvl>
    <w:lvl w:ilvl="4" w:tentative="0">
      <w:start w:val="0"/>
      <w:numFmt w:val="bullet"/>
      <w:lvlText w:val="•"/>
      <w:lvlJc w:val="left"/>
      <w:pPr>
        <w:ind w:left="4411" w:hanging="396"/>
      </w:pPr>
      <w:rPr>
        <w:rFonts w:hint="default"/>
        <w:lang w:val="en-US" w:eastAsia="en-US" w:bidi="ar-SA"/>
      </w:rPr>
    </w:lvl>
    <w:lvl w:ilvl="5" w:tentative="0">
      <w:start w:val="0"/>
      <w:numFmt w:val="bullet"/>
      <w:lvlText w:val="•"/>
      <w:lvlJc w:val="left"/>
      <w:pPr>
        <w:ind w:left="5379" w:hanging="396"/>
      </w:pPr>
      <w:rPr>
        <w:rFonts w:hint="default"/>
        <w:lang w:val="en-US" w:eastAsia="en-US" w:bidi="ar-SA"/>
      </w:rPr>
    </w:lvl>
    <w:lvl w:ilvl="6" w:tentative="0">
      <w:start w:val="0"/>
      <w:numFmt w:val="bullet"/>
      <w:lvlText w:val="•"/>
      <w:lvlJc w:val="left"/>
      <w:pPr>
        <w:ind w:left="6347" w:hanging="396"/>
      </w:pPr>
      <w:rPr>
        <w:rFonts w:hint="default"/>
        <w:lang w:val="en-US" w:eastAsia="en-US" w:bidi="ar-SA"/>
      </w:rPr>
    </w:lvl>
    <w:lvl w:ilvl="7" w:tentative="0">
      <w:start w:val="0"/>
      <w:numFmt w:val="bullet"/>
      <w:lvlText w:val="•"/>
      <w:lvlJc w:val="left"/>
      <w:pPr>
        <w:ind w:left="7315" w:hanging="396"/>
      </w:pPr>
      <w:rPr>
        <w:rFonts w:hint="default"/>
        <w:lang w:val="en-US" w:eastAsia="en-US" w:bidi="ar-SA"/>
      </w:rPr>
    </w:lvl>
    <w:lvl w:ilvl="8" w:tentative="0">
      <w:start w:val="0"/>
      <w:numFmt w:val="bullet"/>
      <w:lvlText w:val="•"/>
      <w:lvlJc w:val="left"/>
      <w:pPr>
        <w:ind w:left="8283" w:hanging="396"/>
      </w:pPr>
      <w:rPr>
        <w:rFonts w:hint="default"/>
        <w:lang w:val="en-US" w:eastAsia="en-US" w:bidi="ar-SA"/>
      </w:rPr>
    </w:lvl>
  </w:abstractNum>
  <w:abstractNum w:abstractNumId="9">
    <w:nsid w:val="7D7FE194"/>
    <w:multiLevelType w:val="singleLevel"/>
    <w:tmpl w:val="7D7FE194"/>
    <w:lvl w:ilvl="0" w:tentative="0">
      <w:start w:val="1"/>
      <w:numFmt w:val="bullet"/>
      <w:lvlText w:val=""/>
      <w:lvlJc w:val="left"/>
      <w:pPr>
        <w:ind w:left="720" w:hanging="360"/>
      </w:pPr>
      <w:rPr>
        <w:rFonts w:hint="default" w:ascii="Symbol" w:hAnsi="Symbol" w:cs="Symbol"/>
        <w:sz w:val="20"/>
      </w:rPr>
    </w:lvl>
  </w:abstractNum>
  <w:num w:numId="1">
    <w:abstractNumId w:val="9"/>
  </w:num>
  <w:num w:numId="2">
    <w:abstractNumId w:val="3"/>
  </w:num>
  <w:num w:numId="3">
    <w:abstractNumId w:val="2"/>
  </w:num>
  <w:num w:numId="4">
    <w:abstractNumId w:val="7"/>
  </w:num>
  <w:num w:numId="5">
    <w:abstractNumId w:val="1"/>
  </w:num>
  <w:num w:numId="6">
    <w:abstractNumId w:val="0"/>
  </w:num>
  <w:num w:numId="7">
    <w:abstractNumId w:val="5"/>
  </w:num>
  <w:num w:numId="8">
    <w:abstractNumId w:val="6"/>
  </w:num>
  <w:num w:numId="9">
    <w:abstractNumId w:val="8"/>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9A93223"/>
    <w:rsid w:val="0B5B3592"/>
    <w:rsid w:val="253931B9"/>
    <w:rsid w:val="2E4C3871"/>
    <w:rsid w:val="53B650DD"/>
    <w:rsid w:val="5D196479"/>
    <w:rsid w:val="5D7E6B32"/>
    <w:rsid w:val="730143EC"/>
    <w:rsid w:val="7E106E8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onsolas" w:hAnsi="Consolas" w:eastAsia="Consolas" w:cs="Consolas"/>
      <w:sz w:val="22"/>
      <w:szCs w:val="22"/>
      <w:lang w:val="en-US" w:eastAsia="en-US" w:bidi="ar-SA"/>
    </w:rPr>
  </w:style>
  <w:style w:type="paragraph" w:styleId="2">
    <w:name w:val="heading 1"/>
    <w:basedOn w:val="1"/>
    <w:qFormat/>
    <w:uiPriority w:val="1"/>
    <w:pPr>
      <w:ind w:left="294" w:right="867"/>
      <w:jc w:val="center"/>
      <w:outlineLvl w:val="1"/>
    </w:pPr>
    <w:rPr>
      <w:rFonts w:ascii="Arial" w:hAnsi="Arial" w:eastAsia="Arial" w:cs="Arial"/>
      <w:b/>
      <w:bCs/>
      <w:sz w:val="44"/>
      <w:szCs w:val="44"/>
      <w:u w:val="single" w:color="000000"/>
      <w:lang w:val="en-US" w:eastAsia="en-US" w:bidi="ar-SA"/>
    </w:rPr>
  </w:style>
  <w:style w:type="paragraph" w:styleId="3">
    <w:name w:val="heading 2"/>
    <w:basedOn w:val="1"/>
    <w:qFormat/>
    <w:uiPriority w:val="1"/>
    <w:pPr>
      <w:ind w:left="717" w:right="573"/>
      <w:jc w:val="center"/>
      <w:outlineLvl w:val="2"/>
    </w:pPr>
    <w:rPr>
      <w:rFonts w:ascii="Arial" w:hAnsi="Arial" w:eastAsia="Arial" w:cs="Arial"/>
      <w:b/>
      <w:bCs/>
      <w:sz w:val="26"/>
      <w:szCs w:val="26"/>
      <w:lang w:val="en-US"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pPr>
      <w:ind w:left="832"/>
    </w:pPr>
    <w:rPr>
      <w:rFonts w:ascii="Consolas" w:hAnsi="Consolas" w:eastAsia="Consolas" w:cs="Consolas"/>
      <w:sz w:val="24"/>
      <w:szCs w:val="24"/>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ind w:left="537" w:hanging="395"/>
    </w:pPr>
    <w:rPr>
      <w:rFonts w:ascii="Arial" w:hAnsi="Arial" w:eastAsia="Arial" w:cs="Arial"/>
      <w:lang w:val="en-US" w:eastAsia="en-US" w:bidi="ar-SA"/>
    </w:rPr>
  </w:style>
  <w:style w:type="paragraph" w:customStyle="1" w:styleId="9">
    <w:name w:val="Table Paragraph"/>
    <w:basedOn w:val="1"/>
    <w:qFormat/>
    <w:uiPriority w:val="1"/>
    <w:pPr>
      <w:spacing w:before="1"/>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sv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25</Pages>
  <TotalTime>1</TotalTime>
  <ScaleCrop>false</ScaleCrop>
  <LinksUpToDate>false</LinksUpToDate>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2025-11-05T17:46:00Z</dcterms:created>
  <dc:creator>saniy</dc:creator>
  <cp:lastModifiedBy>PIYUS</cp:lastModifiedBy>
  <cp:lastPrinted>2025-12-07T19:54:13Z</cp:lastPrinted>
  <dcterms:modified xsi:type="dcterms:W3CDTF">2025-12-07T19:58:06Z</dcterms:modified>
  <dc:title>CS AKSHAT KALAL-Book Stall Management - Google Docs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2025-11-05T00:00:00Z</vt:filetime>
  </property>
  <property fmtid="{D5CDD505-2E9C-101B-9397-08002B2CF9AE}" pid="3" name="Creator">
    <vt:lpwstr>Mozilla/5.0 (Windows NT 10.0; Win64; x64) AppleWebKit/537.36 (KHTML, like Gecko) Chrome/142.0.0.0 Safari/537.36</vt:lpwstr>
  </property>
  <property fmtid="{D5CDD505-2E9C-101B-9397-08002B2CF9AE}" pid="4" name="LastSaved">
    <vt:filetime>2025-11-05T00:00:00Z</vt:filetime>
  </property>
  <property fmtid="{D5CDD505-2E9C-101B-9397-08002B2CF9AE}" pid="5" name="Producer">
    <vt:lpwstr>3-Heights(TM) PDF Security Shell 4.8.25.2 (http://www.pdf-tools.com)</vt:lpwstr>
  </property>
  <property fmtid="{D5CDD505-2E9C-101B-9397-08002B2CF9AE}" pid="6" name="KSOProductBuildVer">
    <vt:lpwstr>1033-12.2.0.23155</vt:lpwstr>
  </property>
  <property fmtid="{D5CDD505-2E9C-101B-9397-08002B2CF9AE}" pid="7" name="ICV">
    <vt:lpwstr>A5101A6B98C34167922BC92D5D02100F_12</vt:lpwstr>
  </property>
</Properties>
</file>